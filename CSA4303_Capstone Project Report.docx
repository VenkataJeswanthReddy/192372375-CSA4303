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w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8C70" w14:textId="77777777" w:rsidR="005D00F2" w:rsidRDefault="009B071D">
      <w:pPr>
        <w:jc w:val="center"/>
        <w:rPr>
          <w:b/>
          <w:sz w:val="40"/>
        </w:rPr>
      </w:pPr>
      <w:r>
        <w:rPr>
          <w:noProof/>
        </w:rPr>
        <w:drawing>
          <wp:inline distT="0" distB="0" distL="114300" distR="114300" wp14:anchorId="2B373C1D" wp14:editId="0109EEF1">
            <wp:extent cx="5982970" cy="1160145"/>
            <wp:effectExtent l="0" t="0" r="11430" b="8255"/>
            <wp:docPr id="8" name="Picture 2" descr="SSE-Computer Science and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SSE-Computer Science and Engineer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82970" cy="1160145"/>
                    </a:xfrm>
                    <a:prstGeom prst="rect">
                      <a:avLst/>
                    </a:prstGeom>
                    <a:noFill/>
                  </pic:spPr>
                </pic:pic>
              </a:graphicData>
            </a:graphic>
          </wp:inline>
        </w:drawing>
      </w:r>
    </w:p>
    <w:p w14:paraId="505B82DF" w14:textId="77777777" w:rsidR="005D00F2" w:rsidRDefault="005D00F2">
      <w:pPr>
        <w:jc w:val="center"/>
        <w:rPr>
          <w:b/>
          <w:sz w:val="40"/>
        </w:rPr>
      </w:pPr>
    </w:p>
    <w:p w14:paraId="61B88B36" w14:textId="77777777" w:rsidR="005D00F2" w:rsidRDefault="009B071D">
      <w:pPr>
        <w:jc w:val="center"/>
      </w:pPr>
      <w:r>
        <w:rPr>
          <w:b/>
          <w:sz w:val="40"/>
        </w:rPr>
        <w:t>FOODVERSE – INTELLIGENT FOOD DISCOVERY AND SMART ORDERING SYSTEM</w:t>
      </w:r>
    </w:p>
    <w:p w14:paraId="7FC18D86" w14:textId="77777777" w:rsidR="005D00F2" w:rsidRDefault="009B071D">
      <w:pPr>
        <w:jc w:val="center"/>
      </w:pPr>
      <w:r>
        <w:rPr>
          <w:b/>
          <w:sz w:val="32"/>
        </w:rPr>
        <w:t>A CAPSTONE PROJECT REPORT</w:t>
      </w:r>
    </w:p>
    <w:p w14:paraId="3F5F57FF" w14:textId="77777777" w:rsidR="005D00F2" w:rsidRDefault="005D00F2"/>
    <w:p w14:paraId="47BFB750" w14:textId="77777777" w:rsidR="005D00F2" w:rsidRDefault="009B071D">
      <w:pPr>
        <w:jc w:val="center"/>
      </w:pPr>
      <w:r>
        <w:t>A Capstone Project Report submitted in partial fulfilment of the requirements</w:t>
      </w:r>
    </w:p>
    <w:p w14:paraId="20E86490" w14:textId="77777777" w:rsidR="005D00F2" w:rsidRDefault="009B071D">
      <w:pPr>
        <w:jc w:val="center"/>
      </w:pPr>
      <w:r>
        <w:t>for the Course of</w:t>
      </w:r>
    </w:p>
    <w:p w14:paraId="0E669C64" w14:textId="77777777" w:rsidR="005D00F2" w:rsidRDefault="009B071D">
      <w:pPr>
        <w:jc w:val="center"/>
      </w:pPr>
      <w:r>
        <w:rPr>
          <w:b/>
          <w:sz w:val="28"/>
        </w:rPr>
        <w:t>CSA43 – INTERNET PROGRAMMING</w:t>
      </w:r>
    </w:p>
    <w:p w14:paraId="118A6506" w14:textId="77777777" w:rsidR="005D00F2" w:rsidRDefault="009B071D">
      <w:pPr>
        <w:jc w:val="center"/>
      </w:pPr>
      <w:r>
        <w:t>to the award of the degree of</w:t>
      </w:r>
    </w:p>
    <w:p w14:paraId="05524F9B" w14:textId="77777777" w:rsidR="005D00F2" w:rsidRDefault="009B071D">
      <w:pPr>
        <w:jc w:val="center"/>
      </w:pPr>
      <w:r>
        <w:rPr>
          <w:b/>
          <w:sz w:val="26"/>
        </w:rPr>
        <w:t>BACHELOR OF ENGINEERING / BACHELOR OF TECHNOLOGY</w:t>
      </w:r>
    </w:p>
    <w:p w14:paraId="41C4982B" w14:textId="77777777" w:rsidR="005D00F2" w:rsidRDefault="009B071D">
      <w:pPr>
        <w:jc w:val="center"/>
      </w:pPr>
      <w:r>
        <w:t>IN</w:t>
      </w:r>
    </w:p>
    <w:p w14:paraId="2E0E7F91" w14:textId="77777777" w:rsidR="005D00F2" w:rsidRDefault="009B071D">
      <w:pPr>
        <w:jc w:val="center"/>
      </w:pPr>
      <w:r>
        <w:rPr>
          <w:b/>
          <w:sz w:val="26"/>
        </w:rPr>
        <w:t>COMPUTER SCIENCE AND ENGINEERING (BRANCH)</w:t>
      </w:r>
    </w:p>
    <w:p w14:paraId="7D409E43" w14:textId="77777777" w:rsidR="005D00F2" w:rsidRDefault="005D00F2"/>
    <w:p w14:paraId="33046035" w14:textId="77777777" w:rsidR="005D00F2" w:rsidRDefault="009B071D">
      <w:pPr>
        <w:jc w:val="center"/>
      </w:pPr>
      <w:r>
        <w:t>Submitted by</w:t>
      </w:r>
    </w:p>
    <w:p w14:paraId="49EBB270" w14:textId="77777777" w:rsidR="005D00F2" w:rsidRDefault="009B071D">
      <w:pPr>
        <w:numPr>
          <w:ilvl w:val="0"/>
          <w:numId w:val="7"/>
        </w:numPr>
        <w:jc w:val="center"/>
      </w:pPr>
      <w:proofErr w:type="spellStart"/>
      <w:r>
        <w:t>Swathish</w:t>
      </w:r>
      <w:proofErr w:type="spellEnd"/>
      <w:r>
        <w:t xml:space="preserve"> Reddy</w:t>
      </w:r>
      <w:r>
        <w:t xml:space="preserve"> (</w:t>
      </w:r>
      <w:r>
        <w:t>192371075</w:t>
      </w:r>
      <w:r>
        <w:t>)</w:t>
      </w:r>
    </w:p>
    <w:p w14:paraId="72293CB7" w14:textId="77777777" w:rsidR="005D00F2" w:rsidRDefault="009B071D">
      <w:pPr>
        <w:jc w:val="center"/>
      </w:pPr>
      <w:r>
        <w:t xml:space="preserve"> L </w:t>
      </w:r>
      <w:proofErr w:type="spellStart"/>
      <w:r>
        <w:t>Venkata</w:t>
      </w:r>
      <w:proofErr w:type="spellEnd"/>
      <w:r>
        <w:t xml:space="preserve"> </w:t>
      </w:r>
      <w:proofErr w:type="spellStart"/>
      <w:r>
        <w:t>Jeswanth</w:t>
      </w:r>
      <w:proofErr w:type="spellEnd"/>
      <w:r>
        <w:t xml:space="preserve"> Reddy (192372375)</w:t>
      </w:r>
      <w:r>
        <w:br/>
      </w:r>
      <w:r>
        <w:t xml:space="preserve">Naga </w:t>
      </w:r>
      <w:proofErr w:type="spellStart"/>
      <w:r>
        <w:t>Hruday</w:t>
      </w:r>
      <w:proofErr w:type="spellEnd"/>
      <w:r>
        <w:t xml:space="preserve"> Deepak()</w:t>
      </w:r>
    </w:p>
    <w:p w14:paraId="330B2401" w14:textId="77777777" w:rsidR="005D00F2" w:rsidRDefault="009B071D">
      <w:pPr>
        <w:jc w:val="center"/>
      </w:pPr>
      <w:r>
        <w:br/>
        <w:t>Under the Supervision of</w:t>
      </w:r>
    </w:p>
    <w:p w14:paraId="4D710704" w14:textId="77777777" w:rsidR="005D00F2" w:rsidRDefault="009B071D">
      <w:pPr>
        <w:jc w:val="center"/>
      </w:pPr>
      <w:proofErr w:type="spellStart"/>
      <w:r>
        <w:rPr>
          <w:b/>
        </w:rPr>
        <w:t>Dr</w:t>
      </w:r>
      <w:proofErr w:type="spellEnd"/>
      <w:r>
        <w:rPr>
          <w:b/>
        </w:rPr>
        <w:t xml:space="preserve"> Marie Claude</w:t>
      </w:r>
      <w:r>
        <w:rPr>
          <w:b/>
        </w:rPr>
        <w:br/>
      </w:r>
    </w:p>
    <w:p w14:paraId="0426F754" w14:textId="77777777" w:rsidR="005D00F2" w:rsidRDefault="009B071D">
      <w:pPr>
        <w:jc w:val="center"/>
      </w:pPr>
      <w:r>
        <w:rPr>
          <w:b/>
          <w:sz w:val="28"/>
        </w:rPr>
        <w:t>SIMATS ENGINEERING</w:t>
      </w:r>
    </w:p>
    <w:p w14:paraId="65EB00F1" w14:textId="77777777" w:rsidR="005D00F2" w:rsidRDefault="009B071D">
      <w:pPr>
        <w:jc w:val="center"/>
      </w:pPr>
      <w:proofErr w:type="spellStart"/>
      <w:r>
        <w:t>Saveetha</w:t>
      </w:r>
      <w:proofErr w:type="spellEnd"/>
      <w:r>
        <w:t xml:space="preserve"> Institute of Medical and Technical Sciences</w:t>
      </w:r>
    </w:p>
    <w:p w14:paraId="03901CEF" w14:textId="77777777" w:rsidR="005D00F2" w:rsidRDefault="009B071D">
      <w:pPr>
        <w:jc w:val="center"/>
      </w:pPr>
      <w:r>
        <w:t>Chennai-602105</w:t>
      </w:r>
    </w:p>
    <w:p w14:paraId="4AB2A835" w14:textId="77777777" w:rsidR="005D00F2" w:rsidRDefault="005D00F2">
      <w:pPr>
        <w:jc w:val="center"/>
      </w:pPr>
    </w:p>
    <w:p w14:paraId="42EBD99D" w14:textId="77777777" w:rsidR="005D00F2" w:rsidRDefault="005D00F2">
      <w:pPr>
        <w:jc w:val="center"/>
      </w:pPr>
    </w:p>
    <w:p w14:paraId="6D082623" w14:textId="77777777" w:rsidR="005D00F2" w:rsidRDefault="009B071D">
      <w:pPr>
        <w:ind w:left="2880" w:firstLine="720"/>
        <w:jc w:val="both"/>
        <w:rPr>
          <w:b/>
          <w:sz w:val="24"/>
        </w:rPr>
      </w:pPr>
      <w:r>
        <w:rPr>
          <w:b/>
          <w:sz w:val="24"/>
        </w:rPr>
        <w:t>SEPTEMBER 2026</w:t>
      </w:r>
    </w:p>
    <w:p w14:paraId="6CABFF34" w14:textId="77777777" w:rsidR="005D00F2" w:rsidRDefault="005D00F2">
      <w:pPr>
        <w:jc w:val="center"/>
        <w:rPr>
          <w:b/>
          <w:sz w:val="24"/>
        </w:rPr>
      </w:pPr>
    </w:p>
    <w:p w14:paraId="1D6A5CB6" w14:textId="77777777" w:rsidR="005D00F2" w:rsidRDefault="009B071D">
      <w:pPr>
        <w:jc w:val="center"/>
      </w:pPr>
      <w:r>
        <w:rPr>
          <w:rFonts w:eastAsia="Times New Roman" w:cs="Times New Roman"/>
          <w:b/>
          <w:bCs/>
          <w:sz w:val="24"/>
          <w:szCs w:val="24"/>
        </w:rPr>
        <w:br/>
        <w:t>SIMATS ENGINEERING</w:t>
      </w:r>
    </w:p>
    <w:p w14:paraId="14737E79" w14:textId="77777777" w:rsidR="005D00F2" w:rsidRDefault="009B071D">
      <w:pPr>
        <w:spacing w:after="150"/>
        <w:jc w:val="center"/>
      </w:pPr>
      <w:proofErr w:type="spellStart"/>
      <w:r>
        <w:rPr>
          <w:rFonts w:eastAsia="Times New Roman" w:cs="Times New Roman"/>
          <w:sz w:val="20"/>
          <w:szCs w:val="20"/>
        </w:rPr>
        <w:t>Saveetha</w:t>
      </w:r>
      <w:proofErr w:type="spellEnd"/>
      <w:r>
        <w:rPr>
          <w:rFonts w:eastAsia="Times New Roman" w:cs="Times New Roman"/>
          <w:sz w:val="20"/>
          <w:szCs w:val="20"/>
        </w:rPr>
        <w:t xml:space="preserve"> Institute of Medical and Technical Sciences</w:t>
      </w:r>
    </w:p>
    <w:p w14:paraId="2DC79EF5" w14:textId="77777777" w:rsidR="005D00F2" w:rsidRDefault="009B071D">
      <w:pPr>
        <w:spacing w:after="400"/>
        <w:jc w:val="center"/>
      </w:pPr>
      <w:r>
        <w:rPr>
          <w:rFonts w:eastAsia="Times New Roman" w:cs="Times New Roman"/>
          <w:sz w:val="20"/>
          <w:szCs w:val="20"/>
        </w:rPr>
        <w:t>Chennai-602105</w:t>
      </w:r>
    </w:p>
    <w:p w14:paraId="5E29DCEB" w14:textId="77777777" w:rsidR="005D00F2" w:rsidRDefault="009B071D">
      <w:pPr>
        <w:spacing w:after="300"/>
        <w:jc w:val="center"/>
      </w:pPr>
      <w:r>
        <w:rPr>
          <w:rFonts w:eastAsia="Times New Roman" w:cs="Times New Roman"/>
          <w:b/>
          <w:bCs/>
          <w:sz w:val="26"/>
          <w:szCs w:val="26"/>
        </w:rPr>
        <w:t>BONAFIDE CERTIFICATE</w:t>
      </w:r>
    </w:p>
    <w:p w14:paraId="070CFAE4" w14:textId="3345C464" w:rsidR="005D00F2" w:rsidRDefault="009B071D">
      <w:pPr>
        <w:jc w:val="center"/>
      </w:pPr>
      <w:r>
        <w:t>This is to certify that the Capstone Project entitled “</w:t>
      </w:r>
      <w:proofErr w:type="spellStart"/>
      <w:r>
        <w:rPr>
          <w:color w:val="FF0000"/>
        </w:rPr>
        <w:t>FoodVerse</w:t>
      </w:r>
      <w:proofErr w:type="spellEnd"/>
      <w:r>
        <w:rPr>
          <w:color w:val="FF0000"/>
        </w:rPr>
        <w:t xml:space="preserve"> – Intelligent Food Discovery and Smart Ordering System</w:t>
      </w:r>
      <w:r>
        <w:t xml:space="preserve">” has been carried out by </w:t>
      </w:r>
      <w:proofErr w:type="spellStart"/>
      <w:r>
        <w:rPr>
          <w:color w:val="FF0000"/>
        </w:rPr>
        <w:t>Swathish</w:t>
      </w:r>
      <w:proofErr w:type="spellEnd"/>
      <w:r>
        <w:rPr>
          <w:color w:val="FF0000"/>
        </w:rPr>
        <w:t xml:space="preserve"> Reddy</w:t>
      </w:r>
      <w:r>
        <w:rPr>
          <w:color w:val="FF0000"/>
        </w:rPr>
        <w:t xml:space="preserve"> (</w:t>
      </w:r>
      <w:r>
        <w:rPr>
          <w:color w:val="FF0000"/>
        </w:rPr>
        <w:t>192371075</w:t>
      </w:r>
      <w:r>
        <w:rPr>
          <w:color w:val="FF0000"/>
        </w:rPr>
        <w:t>)</w:t>
      </w:r>
      <w:r>
        <w:rPr>
          <w:color w:val="FF0000"/>
        </w:rPr>
        <w:t xml:space="preserve"> </w:t>
      </w:r>
      <w:r>
        <w:rPr>
          <w:color w:val="FF0000"/>
        </w:rPr>
        <w:t>,</w:t>
      </w:r>
      <w:r>
        <w:rPr>
          <w:color w:val="FF0000"/>
        </w:rPr>
        <w:t xml:space="preserve"> </w:t>
      </w:r>
      <w:r>
        <w:t xml:space="preserve"> </w:t>
      </w:r>
      <w:r>
        <w:rPr>
          <w:color w:val="FF0000"/>
        </w:rPr>
        <w:t xml:space="preserve">L </w:t>
      </w:r>
      <w:proofErr w:type="spellStart"/>
      <w:r>
        <w:rPr>
          <w:color w:val="FF0000"/>
        </w:rPr>
        <w:t>Venkata</w:t>
      </w:r>
      <w:proofErr w:type="spellEnd"/>
      <w:r>
        <w:rPr>
          <w:color w:val="FF0000"/>
        </w:rPr>
        <w:t xml:space="preserve"> </w:t>
      </w:r>
      <w:proofErr w:type="spellStart"/>
      <w:r>
        <w:rPr>
          <w:color w:val="FF0000"/>
        </w:rPr>
        <w:t>Jeswanth</w:t>
      </w:r>
      <w:proofErr w:type="spellEnd"/>
      <w:r>
        <w:rPr>
          <w:color w:val="FF0000"/>
        </w:rPr>
        <w:t xml:space="preserve"> Reddy (192372375)</w:t>
      </w:r>
      <w:r>
        <w:rPr>
          <w:color w:val="FF0000"/>
        </w:rPr>
        <w:t xml:space="preserve"> </w:t>
      </w:r>
      <w:r>
        <w:rPr>
          <w:color w:val="FF0000"/>
        </w:rPr>
        <w:t>, SWATHISH REDDYR(192371075)</w:t>
      </w:r>
      <w:r>
        <w:rPr>
          <w:color w:val="FF0000"/>
        </w:rPr>
        <w:t xml:space="preserve"> </w:t>
      </w:r>
      <w:r>
        <w:t xml:space="preserve">under the supervision of </w:t>
      </w:r>
      <w:r>
        <w:t xml:space="preserve"> </w:t>
      </w:r>
      <w:proofErr w:type="spellStart"/>
      <w:r>
        <w:rPr>
          <w:color w:val="FF0000"/>
        </w:rPr>
        <w:t>Dr</w:t>
      </w:r>
      <w:proofErr w:type="spellEnd"/>
      <w:r>
        <w:rPr>
          <w:color w:val="FF0000"/>
        </w:rPr>
        <w:t xml:space="preserve"> </w:t>
      </w:r>
      <w:r w:rsidR="0070646F">
        <w:rPr>
          <w:color w:val="FF0000"/>
        </w:rPr>
        <w:t>Marie Claude</w:t>
      </w:r>
      <w:r>
        <w:rPr>
          <w:color w:val="FF0000"/>
        </w:rPr>
        <w:t xml:space="preserve"> </w:t>
      </w:r>
      <w:r>
        <w:t>and is submitted in partial fulfilment of the requirements</w:t>
      </w:r>
      <w:r>
        <w:rPr>
          <w:spacing w:val="40"/>
        </w:rPr>
        <w:t xml:space="preserve"> </w:t>
      </w:r>
      <w:r>
        <w:t xml:space="preserve">for the current semester of the </w:t>
      </w:r>
      <w:proofErr w:type="spellStart"/>
      <w:r>
        <w:rPr>
          <w:color w:val="FF0000"/>
        </w:rPr>
        <w:t>B.Tech</w:t>
      </w:r>
      <w:proofErr w:type="spellEnd"/>
      <w:r>
        <w:rPr>
          <w:color w:val="FF0000"/>
        </w:rPr>
        <w:t xml:space="preserve">  </w:t>
      </w:r>
      <w:r>
        <w:t xml:space="preserve">program at </w:t>
      </w:r>
      <w:proofErr w:type="spellStart"/>
      <w:r>
        <w:t>Saveetha</w:t>
      </w:r>
      <w:proofErr w:type="spellEnd"/>
      <w:r>
        <w:t xml:space="preserve"> Institute of Medical and Technical Sciences, Chennai.</w:t>
      </w:r>
    </w:p>
    <w:p w14:paraId="1801B64D" w14:textId="77777777" w:rsidR="005D00F2" w:rsidRDefault="005D00F2">
      <w:pPr>
        <w:spacing w:after="800"/>
      </w:pPr>
    </w:p>
    <w:tbl>
      <w:tblPr>
        <w:tblW w:w="9000" w:type="dxa"/>
        <w:tblCellMar>
          <w:left w:w="10" w:type="dxa"/>
          <w:right w:w="10" w:type="dxa"/>
        </w:tblCellMar>
        <w:tblLook w:val="04A0" w:firstRow="1" w:lastRow="0" w:firstColumn="1" w:lastColumn="0" w:noHBand="0" w:noVBand="1"/>
      </w:tblPr>
      <w:tblGrid>
        <w:gridCol w:w="4500"/>
        <w:gridCol w:w="4500"/>
      </w:tblGrid>
      <w:tr w:rsidR="005D00F2" w14:paraId="2015AD59" w14:textId="77777777">
        <w:tc>
          <w:tcPr>
            <w:tcW w:w="4500" w:type="dxa"/>
          </w:tcPr>
          <w:p w14:paraId="14BB67AA" w14:textId="77777777" w:rsidR="005D00F2" w:rsidRDefault="009B071D">
            <w:pPr>
              <w:spacing w:after="160" w:line="300" w:lineRule="auto"/>
              <w:jc w:val="center"/>
            </w:pPr>
            <w:r>
              <w:rPr>
                <w:rFonts w:eastAsia="Times New Roman" w:cs="Times New Roman"/>
                <w:b/>
                <w:bCs/>
              </w:rPr>
              <w:t>COURSE COORDINATOR</w:t>
            </w:r>
          </w:p>
        </w:tc>
        <w:tc>
          <w:tcPr>
            <w:tcW w:w="4500" w:type="dxa"/>
          </w:tcPr>
          <w:p w14:paraId="7484A75E" w14:textId="77777777" w:rsidR="005D00F2" w:rsidRDefault="009B071D">
            <w:pPr>
              <w:spacing w:after="160" w:line="300" w:lineRule="auto"/>
              <w:jc w:val="center"/>
            </w:pPr>
            <w:r>
              <w:rPr>
                <w:rFonts w:eastAsia="Times New Roman" w:cs="Times New Roman"/>
                <w:b/>
                <w:bCs/>
              </w:rPr>
              <w:t>COURSE FACULTY</w:t>
            </w:r>
          </w:p>
        </w:tc>
      </w:tr>
      <w:tr w:rsidR="005D00F2" w14:paraId="3CF73AE4" w14:textId="77777777">
        <w:tc>
          <w:tcPr>
            <w:tcW w:w="4500" w:type="dxa"/>
          </w:tcPr>
          <w:p w14:paraId="7AA7EDE5" w14:textId="77777777" w:rsidR="005D00F2" w:rsidRDefault="009B071D">
            <w:pPr>
              <w:spacing w:after="160" w:line="300" w:lineRule="auto"/>
              <w:jc w:val="center"/>
              <w:rPr>
                <w:rFonts w:eastAsia="Times New Roman" w:cs="Times New Roman"/>
              </w:rPr>
            </w:pPr>
            <w:proofErr w:type="spellStart"/>
            <w:r>
              <w:rPr>
                <w:b/>
              </w:rPr>
              <w:t>Dr</w:t>
            </w:r>
            <w:proofErr w:type="spellEnd"/>
            <w:r>
              <w:rPr>
                <w:b/>
              </w:rPr>
              <w:t xml:space="preserve"> Marie Claude</w:t>
            </w:r>
          </w:p>
          <w:p w14:paraId="175E5DBC" w14:textId="77777777" w:rsidR="005D00F2" w:rsidRDefault="009B071D">
            <w:pPr>
              <w:spacing w:after="160" w:line="300" w:lineRule="auto"/>
              <w:jc w:val="center"/>
              <w:rPr>
                <w:rFonts w:eastAsia="Times New Roman" w:cs="Times New Roman"/>
              </w:rPr>
            </w:pPr>
            <w:r>
              <w:rPr>
                <w:rFonts w:eastAsia="Times New Roman" w:cs="Times New Roman"/>
              </w:rPr>
              <w:t xml:space="preserve">Professor </w:t>
            </w:r>
          </w:p>
          <w:p w14:paraId="1A3EAC39" w14:textId="77777777" w:rsidR="005D00F2" w:rsidRDefault="009B071D">
            <w:pPr>
              <w:spacing w:after="160" w:line="300" w:lineRule="auto"/>
              <w:jc w:val="center"/>
              <w:rPr>
                <w:rFonts w:eastAsia="Times New Roman" w:cs="Times New Roman"/>
              </w:rPr>
            </w:pPr>
            <w:r>
              <w:rPr>
                <w:rFonts w:eastAsia="Times New Roman" w:cs="Times New Roman"/>
              </w:rPr>
              <w:t>Neural Networks</w:t>
            </w:r>
          </w:p>
          <w:p w14:paraId="7161BFA6" w14:textId="77777777" w:rsidR="005D00F2" w:rsidRDefault="009B071D">
            <w:pPr>
              <w:spacing w:after="160" w:line="300" w:lineRule="auto"/>
              <w:jc w:val="center"/>
            </w:pPr>
            <w:r>
              <w:rPr>
                <w:rFonts w:eastAsia="Times New Roman" w:cs="Times New Roman"/>
              </w:rPr>
              <w:t xml:space="preserve">Branch: </w:t>
            </w:r>
            <w:r>
              <w:rPr>
                <w:rFonts w:eastAsia="Times New Roman" w:cs="Times New Roman"/>
              </w:rPr>
              <w:t>CSE</w:t>
            </w:r>
          </w:p>
        </w:tc>
        <w:tc>
          <w:tcPr>
            <w:tcW w:w="4500" w:type="dxa"/>
          </w:tcPr>
          <w:p w14:paraId="4E02454E" w14:textId="77777777" w:rsidR="005D00F2" w:rsidRDefault="009B071D">
            <w:pPr>
              <w:spacing w:after="160" w:line="300" w:lineRule="auto"/>
              <w:jc w:val="center"/>
              <w:rPr>
                <w:rFonts w:eastAsia="Times New Roman" w:cs="Times New Roman"/>
              </w:rPr>
            </w:pPr>
            <w:proofErr w:type="spellStart"/>
            <w:r>
              <w:rPr>
                <w:b/>
              </w:rPr>
              <w:t>Dr</w:t>
            </w:r>
            <w:proofErr w:type="spellEnd"/>
            <w:r>
              <w:rPr>
                <w:b/>
              </w:rPr>
              <w:t xml:space="preserve"> Marie Claude</w:t>
            </w:r>
          </w:p>
          <w:p w14:paraId="4829A0DF" w14:textId="77777777" w:rsidR="005D00F2" w:rsidRDefault="009B071D">
            <w:pPr>
              <w:spacing w:after="160" w:line="300" w:lineRule="auto"/>
              <w:jc w:val="center"/>
              <w:rPr>
                <w:rFonts w:eastAsia="Times New Roman" w:cs="Times New Roman"/>
              </w:rPr>
            </w:pPr>
            <w:r>
              <w:rPr>
                <w:rFonts w:eastAsia="Times New Roman" w:cs="Times New Roman"/>
              </w:rPr>
              <w:t xml:space="preserve">Professor </w:t>
            </w:r>
          </w:p>
          <w:p w14:paraId="000D5532" w14:textId="77777777" w:rsidR="005D00F2" w:rsidRDefault="009B071D">
            <w:pPr>
              <w:spacing w:after="160" w:line="300" w:lineRule="auto"/>
              <w:jc w:val="center"/>
              <w:rPr>
                <w:rFonts w:eastAsia="Times New Roman" w:cs="Times New Roman"/>
              </w:rPr>
            </w:pPr>
            <w:r>
              <w:rPr>
                <w:rFonts w:eastAsia="Times New Roman" w:cs="Times New Roman"/>
              </w:rPr>
              <w:t>Neural Networks</w:t>
            </w:r>
          </w:p>
          <w:p w14:paraId="1A8A0BE6" w14:textId="77777777" w:rsidR="005D00F2" w:rsidRDefault="009B071D">
            <w:pPr>
              <w:spacing w:after="160" w:line="300" w:lineRule="auto"/>
              <w:jc w:val="center"/>
            </w:pPr>
            <w:r>
              <w:rPr>
                <w:rFonts w:eastAsia="Times New Roman" w:cs="Times New Roman"/>
              </w:rPr>
              <w:t xml:space="preserve">Branch: </w:t>
            </w:r>
            <w:r>
              <w:rPr>
                <w:rFonts w:eastAsia="Times New Roman" w:cs="Times New Roman"/>
              </w:rPr>
              <w:t>CSE</w:t>
            </w:r>
          </w:p>
        </w:tc>
      </w:tr>
    </w:tbl>
    <w:p w14:paraId="739B1722" w14:textId="77777777" w:rsidR="005D00F2" w:rsidRDefault="005D00F2">
      <w:pPr>
        <w:jc w:val="center"/>
        <w:rPr>
          <w:b/>
          <w:sz w:val="28"/>
        </w:rPr>
      </w:pPr>
    </w:p>
    <w:p w14:paraId="1FD366F8" w14:textId="77777777" w:rsidR="005D00F2" w:rsidRDefault="005D00F2">
      <w:pPr>
        <w:jc w:val="center"/>
        <w:rPr>
          <w:b/>
          <w:sz w:val="28"/>
        </w:rPr>
      </w:pPr>
    </w:p>
    <w:p w14:paraId="0C21F610" w14:textId="77777777" w:rsidR="005D00F2" w:rsidRDefault="005D00F2">
      <w:pPr>
        <w:jc w:val="center"/>
        <w:rPr>
          <w:b/>
          <w:sz w:val="28"/>
        </w:rPr>
      </w:pPr>
    </w:p>
    <w:p w14:paraId="0DE97F9C" w14:textId="77777777" w:rsidR="005D00F2" w:rsidRDefault="005D00F2">
      <w:pPr>
        <w:jc w:val="center"/>
        <w:rPr>
          <w:b/>
          <w:sz w:val="28"/>
        </w:rPr>
      </w:pPr>
    </w:p>
    <w:p w14:paraId="51D13533" w14:textId="77777777" w:rsidR="005D00F2" w:rsidRDefault="005D00F2">
      <w:pPr>
        <w:jc w:val="center"/>
        <w:rPr>
          <w:b/>
          <w:sz w:val="28"/>
        </w:rPr>
      </w:pPr>
    </w:p>
    <w:p w14:paraId="61F2C1D6" w14:textId="77777777" w:rsidR="005D00F2" w:rsidRDefault="005D00F2">
      <w:pPr>
        <w:jc w:val="center"/>
        <w:rPr>
          <w:b/>
          <w:sz w:val="28"/>
        </w:rPr>
      </w:pPr>
    </w:p>
    <w:p w14:paraId="3903268E" w14:textId="77777777" w:rsidR="005D00F2" w:rsidRDefault="005D00F2">
      <w:pPr>
        <w:jc w:val="center"/>
        <w:rPr>
          <w:b/>
          <w:sz w:val="28"/>
        </w:rPr>
      </w:pPr>
    </w:p>
    <w:p w14:paraId="48EADA12" w14:textId="77777777" w:rsidR="005D00F2" w:rsidRDefault="005D00F2">
      <w:pPr>
        <w:jc w:val="center"/>
        <w:rPr>
          <w:b/>
          <w:sz w:val="28"/>
        </w:rPr>
      </w:pPr>
    </w:p>
    <w:p w14:paraId="74BCBF20" w14:textId="77777777" w:rsidR="005D00F2" w:rsidRDefault="005D00F2">
      <w:pPr>
        <w:jc w:val="center"/>
        <w:rPr>
          <w:b/>
          <w:sz w:val="28"/>
        </w:rPr>
      </w:pPr>
    </w:p>
    <w:p w14:paraId="07FD1F9F" w14:textId="77777777" w:rsidR="005D00F2" w:rsidRDefault="005D00F2">
      <w:pPr>
        <w:jc w:val="center"/>
        <w:rPr>
          <w:b/>
          <w:sz w:val="28"/>
        </w:rPr>
      </w:pPr>
    </w:p>
    <w:p w14:paraId="14B2C6F2" w14:textId="77777777" w:rsidR="005D00F2" w:rsidRDefault="005D00F2">
      <w:pPr>
        <w:jc w:val="center"/>
        <w:rPr>
          <w:b/>
          <w:sz w:val="28"/>
        </w:rPr>
      </w:pPr>
    </w:p>
    <w:p w14:paraId="2986DD86" w14:textId="77777777" w:rsidR="005D00F2" w:rsidRDefault="005D00F2">
      <w:pPr>
        <w:jc w:val="center"/>
        <w:rPr>
          <w:b/>
          <w:sz w:val="28"/>
        </w:rPr>
      </w:pPr>
    </w:p>
    <w:p w14:paraId="35ED2C95" w14:textId="77777777" w:rsidR="005D00F2" w:rsidRDefault="005D00F2">
      <w:pPr>
        <w:jc w:val="center"/>
        <w:rPr>
          <w:b/>
          <w:sz w:val="28"/>
        </w:rPr>
      </w:pPr>
    </w:p>
    <w:p w14:paraId="66D40DDE" w14:textId="77777777" w:rsidR="005D00F2" w:rsidRDefault="005D00F2">
      <w:pPr>
        <w:jc w:val="center"/>
        <w:rPr>
          <w:b/>
          <w:sz w:val="28"/>
        </w:rPr>
      </w:pPr>
    </w:p>
    <w:p w14:paraId="7024F143" w14:textId="77777777" w:rsidR="005D00F2" w:rsidRDefault="005D00F2">
      <w:pPr>
        <w:jc w:val="center"/>
        <w:rPr>
          <w:b/>
          <w:sz w:val="28"/>
        </w:rPr>
      </w:pPr>
    </w:p>
    <w:p w14:paraId="54487B98" w14:textId="77777777" w:rsidR="005D00F2" w:rsidRDefault="005D00F2">
      <w:pPr>
        <w:jc w:val="center"/>
        <w:rPr>
          <w:b/>
          <w:sz w:val="28"/>
        </w:rPr>
      </w:pPr>
    </w:p>
    <w:p w14:paraId="7BBA5167" w14:textId="77777777" w:rsidR="005D00F2" w:rsidRDefault="009B071D">
      <w:pPr>
        <w:spacing w:after="150"/>
        <w:jc w:val="center"/>
      </w:pPr>
      <w:r>
        <w:rPr>
          <w:rFonts w:eastAsia="Times New Roman" w:cs="Times New Roman"/>
          <w:b/>
          <w:bCs/>
          <w:sz w:val="24"/>
          <w:szCs w:val="24"/>
        </w:rPr>
        <w:t>SIMATS ENGINEERING</w:t>
      </w:r>
    </w:p>
    <w:p w14:paraId="35D1DECB" w14:textId="77777777" w:rsidR="005D00F2" w:rsidRDefault="009B071D">
      <w:pPr>
        <w:spacing w:after="150"/>
        <w:jc w:val="center"/>
      </w:pPr>
      <w:proofErr w:type="spellStart"/>
      <w:r>
        <w:rPr>
          <w:rFonts w:eastAsia="Times New Roman" w:cs="Times New Roman"/>
          <w:sz w:val="20"/>
          <w:szCs w:val="20"/>
        </w:rPr>
        <w:t>Saveetha</w:t>
      </w:r>
      <w:proofErr w:type="spellEnd"/>
      <w:r>
        <w:rPr>
          <w:rFonts w:eastAsia="Times New Roman" w:cs="Times New Roman"/>
          <w:sz w:val="20"/>
          <w:szCs w:val="20"/>
        </w:rPr>
        <w:t xml:space="preserve"> Institute of Medical and Technical Sciences</w:t>
      </w:r>
    </w:p>
    <w:p w14:paraId="4F5CEDAF" w14:textId="77777777" w:rsidR="005D00F2" w:rsidRDefault="009B071D">
      <w:pPr>
        <w:spacing w:after="400"/>
        <w:jc w:val="center"/>
      </w:pPr>
      <w:r>
        <w:rPr>
          <w:rFonts w:eastAsia="Times New Roman" w:cs="Times New Roman"/>
          <w:sz w:val="20"/>
          <w:szCs w:val="20"/>
        </w:rPr>
        <w:t>Chennai-602105</w:t>
      </w:r>
    </w:p>
    <w:p w14:paraId="3B17278B" w14:textId="77777777" w:rsidR="005D00F2" w:rsidRDefault="009B071D">
      <w:pPr>
        <w:spacing w:after="300"/>
        <w:jc w:val="center"/>
      </w:pPr>
      <w:r>
        <w:rPr>
          <w:rFonts w:eastAsia="Times New Roman" w:cs="Times New Roman"/>
          <w:b/>
          <w:bCs/>
          <w:sz w:val="26"/>
          <w:szCs w:val="26"/>
        </w:rPr>
        <w:t>DECLARATION</w:t>
      </w:r>
    </w:p>
    <w:p w14:paraId="0254D897" w14:textId="22686C1B" w:rsidR="005D00F2" w:rsidRDefault="009B071D">
      <w:pPr>
        <w:pStyle w:val="BodyText"/>
        <w:spacing w:line="360" w:lineRule="auto"/>
        <w:ind w:left="23" w:right="602" w:firstLine="720"/>
        <w:jc w:val="both"/>
      </w:pPr>
      <w:r>
        <w:t>I</w:t>
      </w:r>
      <w:r>
        <w:t>,</w:t>
      </w:r>
      <w:r>
        <w:rPr>
          <w:spacing w:val="-8"/>
        </w:rPr>
        <w:t xml:space="preserve"> </w:t>
      </w:r>
      <w:r w:rsidR="00F53ADC">
        <w:rPr>
          <w:color w:val="FF0000"/>
        </w:rPr>
        <w:t xml:space="preserve">L </w:t>
      </w:r>
      <w:proofErr w:type="spellStart"/>
      <w:r w:rsidR="00F53ADC">
        <w:rPr>
          <w:color w:val="FF0000"/>
        </w:rPr>
        <w:t>Venkata</w:t>
      </w:r>
      <w:proofErr w:type="spellEnd"/>
      <w:r w:rsidR="00F53ADC">
        <w:rPr>
          <w:color w:val="FF0000"/>
        </w:rPr>
        <w:t xml:space="preserve"> </w:t>
      </w:r>
      <w:proofErr w:type="spellStart"/>
      <w:r w:rsidR="00F53ADC">
        <w:rPr>
          <w:color w:val="FF0000"/>
        </w:rPr>
        <w:t>Jeswanth</w:t>
      </w:r>
      <w:proofErr w:type="spellEnd"/>
      <w:r>
        <w:rPr>
          <w:color w:val="FF0000"/>
        </w:rPr>
        <w:t xml:space="preserve"> </w:t>
      </w:r>
      <w:r>
        <w:rPr>
          <w:color w:val="FF0000"/>
        </w:rPr>
        <w:t>Reddy</w:t>
      </w:r>
      <w:r>
        <w:rPr>
          <w:color w:val="FF0000"/>
          <w:spacing w:val="-8"/>
        </w:rPr>
        <w:t xml:space="preserve"> </w:t>
      </w:r>
      <w:r>
        <w:t>of</w:t>
      </w:r>
      <w:r>
        <w:rPr>
          <w:spacing w:val="-8"/>
        </w:rPr>
        <w:t xml:space="preserve"> </w:t>
      </w:r>
      <w:r>
        <w:t>the</w:t>
      </w:r>
      <w:r>
        <w:rPr>
          <w:spacing w:val="-8"/>
        </w:rPr>
        <w:t xml:space="preserve"> </w:t>
      </w:r>
      <w:r>
        <w:rPr>
          <w:spacing w:val="-8"/>
        </w:rPr>
        <w:t>CSE- Biosciences</w:t>
      </w:r>
      <w:r>
        <w:t>,</w:t>
      </w:r>
      <w:r>
        <w:rPr>
          <w:spacing w:val="-8"/>
        </w:rPr>
        <w:t xml:space="preserve"> </w:t>
      </w:r>
      <w:r>
        <w:t>SIMATS</w:t>
      </w:r>
      <w:r>
        <w:rPr>
          <w:spacing w:val="-8"/>
        </w:rPr>
        <w:t xml:space="preserve"> </w:t>
      </w:r>
      <w:r>
        <w:t>Engineering,</w:t>
      </w:r>
      <w:r>
        <w:rPr>
          <w:spacing w:val="-8"/>
        </w:rPr>
        <w:t xml:space="preserve"> </w:t>
      </w:r>
      <w:proofErr w:type="spellStart"/>
      <w:r>
        <w:t>Saveetha</w:t>
      </w:r>
      <w:proofErr w:type="spellEnd"/>
      <w:r>
        <w:t xml:space="preserve"> Institute of Medical and Technical Sciences, Chennai, hereby declare</w:t>
      </w:r>
      <w:r>
        <w:rPr>
          <w:spacing w:val="-5"/>
        </w:rPr>
        <w:t xml:space="preserve"> </w:t>
      </w:r>
      <w:r>
        <w:t>that</w:t>
      </w:r>
      <w:r>
        <w:rPr>
          <w:spacing w:val="-6"/>
        </w:rPr>
        <w:t xml:space="preserve"> </w:t>
      </w:r>
      <w:r>
        <w:t>the</w:t>
      </w:r>
      <w:r>
        <w:rPr>
          <w:spacing w:val="-5"/>
        </w:rPr>
        <w:t xml:space="preserve"> </w:t>
      </w:r>
      <w:r>
        <w:t>Capstone Project Work entitled “</w:t>
      </w:r>
      <w:proofErr w:type="spellStart"/>
      <w:r>
        <w:rPr>
          <w:color w:val="FF0000"/>
        </w:rPr>
        <w:t>FoodVerse</w:t>
      </w:r>
      <w:proofErr w:type="spellEnd"/>
      <w:r>
        <w:rPr>
          <w:color w:val="FF0000"/>
        </w:rPr>
        <w:t xml:space="preserve"> – Intelligent Food Discovery and Smart Ordering System</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6"/>
        </w:rPr>
        <w:t xml:space="preserve"> </w:t>
      </w:r>
      <w:r>
        <w:t>other</w:t>
      </w:r>
      <w:r>
        <w:rPr>
          <w:spacing w:val="-5"/>
        </w:rPr>
        <w:t xml:space="preserve"> </w:t>
      </w:r>
      <w:r>
        <w:t>materials</w:t>
      </w:r>
      <w:r>
        <w:rPr>
          <w:spacing w:val="-5"/>
        </w:rPr>
        <w:t xml:space="preserve"> </w:t>
      </w:r>
      <w:r>
        <w:t>used</w:t>
      </w:r>
      <w:r>
        <w:rPr>
          <w:spacing w:val="-5"/>
        </w:rPr>
        <w:t xml:space="preserve"> </w:t>
      </w:r>
      <w:r>
        <w:t>in</w:t>
      </w:r>
      <w:r>
        <w:rPr>
          <w:spacing w:val="-6"/>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0C05CB36" w14:textId="77777777" w:rsidR="005D00F2" w:rsidRDefault="005D00F2">
      <w:pPr>
        <w:spacing w:after="600"/>
      </w:pPr>
    </w:p>
    <w:p w14:paraId="55518C7E" w14:textId="77777777" w:rsidR="005D00F2" w:rsidRDefault="009B071D">
      <w:pPr>
        <w:spacing w:after="160" w:line="300" w:lineRule="auto"/>
        <w:jc w:val="both"/>
      </w:pPr>
      <w:r>
        <w:rPr>
          <w:rFonts w:eastAsia="Times New Roman" w:cs="Times New Roman"/>
        </w:rPr>
        <w:t>Place: Chennai</w:t>
      </w:r>
    </w:p>
    <w:p w14:paraId="34879F3F" w14:textId="77777777" w:rsidR="005D00F2" w:rsidRDefault="009B071D">
      <w:pPr>
        <w:spacing w:after="160" w:line="300" w:lineRule="auto"/>
        <w:jc w:val="both"/>
      </w:pPr>
      <w:r>
        <w:rPr>
          <w:rFonts w:eastAsia="Times New Roman" w:cs="Times New Roman"/>
        </w:rPr>
        <w:t>Date: __ / __ / 2026</w:t>
      </w:r>
    </w:p>
    <w:p w14:paraId="51F50A81" w14:textId="77777777" w:rsidR="005D00F2" w:rsidRDefault="005D00F2">
      <w:pPr>
        <w:spacing w:after="400"/>
      </w:pPr>
    </w:p>
    <w:p w14:paraId="40A0CFCE" w14:textId="77777777" w:rsidR="005D00F2" w:rsidRDefault="009B071D">
      <w:pPr>
        <w:spacing w:after="160" w:line="300" w:lineRule="auto"/>
        <w:jc w:val="right"/>
        <w:sectPr w:rsidR="005D00F2">
          <w:headerReference w:type="default" r:id="rId9"/>
          <w:footerReference w:type="default" r:id="rId10"/>
          <w:pgSz w:w="12240" w:h="15840"/>
          <w:pgMar w:top="1440" w:right="1440" w:bottom="1440" w:left="1440" w:header="708" w:footer="708" w:gutter="0"/>
          <w:cols w:space="720"/>
          <w:docGrid w:linePitch="360"/>
        </w:sectPr>
      </w:pPr>
      <w:r>
        <w:rPr>
          <w:rFonts w:eastAsia="Times New Roman" w:cs="Times New Roman"/>
          <w:i/>
          <w:iCs/>
        </w:rPr>
        <w:t>Signature of the Students with Nam</w:t>
      </w:r>
      <w:r>
        <w:rPr>
          <w:rFonts w:eastAsia="Times New Roman" w:cs="Times New Roman"/>
          <w:i/>
          <w:iCs/>
        </w:rPr>
        <w:t>e</w:t>
      </w:r>
    </w:p>
    <w:p w14:paraId="7450DC9D" w14:textId="77777777" w:rsidR="005D00F2" w:rsidRDefault="005D00F2"/>
    <w:p w14:paraId="5D2C5783" w14:textId="77777777" w:rsidR="005D00F2" w:rsidRDefault="009B071D">
      <w:pPr>
        <w:jc w:val="center"/>
      </w:pPr>
      <w:r>
        <w:rPr>
          <w:b/>
          <w:sz w:val="28"/>
        </w:rPr>
        <w:t>SIMATS ENGINEERING</w:t>
      </w:r>
    </w:p>
    <w:p w14:paraId="09262CC3" w14:textId="77777777" w:rsidR="005D00F2" w:rsidRDefault="009B071D">
      <w:pPr>
        <w:jc w:val="center"/>
      </w:pPr>
      <w:r>
        <w:rPr>
          <w:b/>
          <w:sz w:val="30"/>
        </w:rPr>
        <w:t>Individual Contribution Statement</w:t>
      </w:r>
    </w:p>
    <w:p w14:paraId="188FE519" w14:textId="77777777" w:rsidR="005D00F2" w:rsidRDefault="009B071D">
      <w:pPr>
        <w:jc w:val="center"/>
      </w:pPr>
      <w:r>
        <w:rPr>
          <w:sz w:val="20"/>
        </w:rPr>
        <w:t>(Mandatory for all team projects)</w:t>
      </w:r>
    </w:p>
    <w:tbl>
      <w:tblPr>
        <w:tblStyle w:val="TableGrid"/>
        <w:tblW w:w="0" w:type="auto"/>
        <w:jc w:val="center"/>
        <w:tblLook w:val="04A0" w:firstRow="1" w:lastRow="0" w:firstColumn="1" w:lastColumn="0" w:noHBand="0" w:noVBand="1"/>
      </w:tblPr>
      <w:tblGrid>
        <w:gridCol w:w="1660"/>
        <w:gridCol w:w="1660"/>
        <w:gridCol w:w="1660"/>
        <w:gridCol w:w="1660"/>
        <w:gridCol w:w="1660"/>
      </w:tblGrid>
      <w:tr w:rsidR="005D00F2" w14:paraId="103B4184" w14:textId="77777777">
        <w:trPr>
          <w:trHeight w:val="704"/>
          <w:jc w:val="center"/>
        </w:trPr>
        <w:tc>
          <w:tcPr>
            <w:tcW w:w="1660" w:type="dxa"/>
            <w:vAlign w:val="center"/>
          </w:tcPr>
          <w:p w14:paraId="6354A2A8" w14:textId="77777777" w:rsidR="005D00F2" w:rsidRDefault="009B071D">
            <w:pPr>
              <w:spacing w:after="20"/>
            </w:pPr>
            <w:r>
              <w:rPr>
                <w:b/>
                <w:sz w:val="15"/>
              </w:rPr>
              <w:t>Student Name / Register No.</w:t>
            </w:r>
          </w:p>
        </w:tc>
        <w:tc>
          <w:tcPr>
            <w:tcW w:w="1660" w:type="dxa"/>
            <w:vAlign w:val="center"/>
          </w:tcPr>
          <w:p w14:paraId="40F0F82C" w14:textId="77777777" w:rsidR="005D00F2" w:rsidRDefault="009B071D">
            <w:pPr>
              <w:spacing w:after="20"/>
            </w:pPr>
            <w:r>
              <w:rPr>
                <w:b/>
                <w:sz w:val="15"/>
              </w:rPr>
              <w:t>Specific Responsibilities</w:t>
            </w:r>
          </w:p>
        </w:tc>
        <w:tc>
          <w:tcPr>
            <w:tcW w:w="1660" w:type="dxa"/>
            <w:vAlign w:val="center"/>
          </w:tcPr>
          <w:p w14:paraId="776D9476" w14:textId="77777777" w:rsidR="005D00F2" w:rsidRDefault="009B071D">
            <w:pPr>
              <w:spacing w:after="20"/>
            </w:pPr>
            <w:r>
              <w:rPr>
                <w:b/>
                <w:sz w:val="15"/>
              </w:rPr>
              <w:t>Design &amp; Development Contribution</w:t>
            </w:r>
          </w:p>
        </w:tc>
        <w:tc>
          <w:tcPr>
            <w:tcW w:w="1660" w:type="dxa"/>
            <w:vAlign w:val="center"/>
          </w:tcPr>
          <w:p w14:paraId="41E562F6" w14:textId="77777777" w:rsidR="005D00F2" w:rsidRDefault="009B071D">
            <w:pPr>
              <w:spacing w:after="20"/>
            </w:pPr>
            <w:r>
              <w:rPr>
                <w:b/>
                <w:sz w:val="15"/>
              </w:rPr>
              <w:t>Testing &amp; Analysis Contribution</w:t>
            </w:r>
          </w:p>
        </w:tc>
        <w:tc>
          <w:tcPr>
            <w:tcW w:w="1660" w:type="dxa"/>
            <w:vAlign w:val="center"/>
          </w:tcPr>
          <w:p w14:paraId="18124705" w14:textId="77777777" w:rsidR="005D00F2" w:rsidRDefault="009B071D">
            <w:pPr>
              <w:spacing w:after="20"/>
            </w:pPr>
            <w:r>
              <w:rPr>
                <w:b/>
                <w:sz w:val="15"/>
              </w:rPr>
              <w:t>Report Contribution</w:t>
            </w:r>
          </w:p>
        </w:tc>
      </w:tr>
      <w:tr w:rsidR="005D00F2" w14:paraId="3B277A41" w14:textId="77777777">
        <w:trPr>
          <w:trHeight w:val="1521"/>
          <w:jc w:val="center"/>
        </w:trPr>
        <w:tc>
          <w:tcPr>
            <w:tcW w:w="1660" w:type="dxa"/>
            <w:vAlign w:val="center"/>
          </w:tcPr>
          <w:p w14:paraId="4C4D2F5B" w14:textId="77777777" w:rsidR="005D00F2" w:rsidRDefault="009B071D">
            <w:pPr>
              <w:jc w:val="center"/>
              <w:rPr>
                <w:rFonts w:eastAsia="Times New Roman" w:cs="Times New Roman"/>
                <w:sz w:val="20"/>
                <w:szCs w:val="20"/>
              </w:rPr>
            </w:pPr>
            <w:r>
              <w:rPr>
                <w:rFonts w:eastAsia="Times New Roman" w:cs="Times New Roman"/>
                <w:sz w:val="20"/>
                <w:szCs w:val="20"/>
              </w:rPr>
              <w:t>R SWATISH REDDY</w:t>
            </w:r>
            <w:r>
              <w:rPr>
                <w:rFonts w:eastAsia="Times New Roman" w:cs="Times New Roman"/>
                <w:sz w:val="20"/>
                <w:szCs w:val="20"/>
              </w:rPr>
              <w:br/>
              <w:t>(192372164)</w:t>
            </w:r>
          </w:p>
          <w:p w14:paraId="481E9E0F" w14:textId="77777777" w:rsidR="005D00F2" w:rsidRDefault="005D00F2">
            <w:pPr>
              <w:spacing w:after="20"/>
            </w:pPr>
          </w:p>
        </w:tc>
        <w:tc>
          <w:tcPr>
            <w:tcW w:w="1660" w:type="dxa"/>
            <w:vAlign w:val="center"/>
          </w:tcPr>
          <w:p w14:paraId="59A283C8" w14:textId="77777777" w:rsidR="005D00F2" w:rsidRDefault="009B071D">
            <w:pPr>
              <w:spacing w:after="20"/>
              <w:rPr>
                <w:sz w:val="20"/>
                <w:szCs w:val="20"/>
              </w:rPr>
            </w:pPr>
            <w:r>
              <w:rPr>
                <w:sz w:val="20"/>
                <w:szCs w:val="20"/>
              </w:rPr>
              <w:t>UI design, JSP pages, search and recommendation interface</w:t>
            </w:r>
          </w:p>
        </w:tc>
        <w:tc>
          <w:tcPr>
            <w:tcW w:w="1660" w:type="dxa"/>
            <w:vAlign w:val="center"/>
          </w:tcPr>
          <w:p w14:paraId="4AA683CB" w14:textId="77777777" w:rsidR="005D00F2" w:rsidRDefault="009B071D">
            <w:pPr>
              <w:spacing w:after="20"/>
              <w:rPr>
                <w:sz w:val="20"/>
                <w:szCs w:val="20"/>
              </w:rPr>
            </w:pPr>
            <w:r>
              <w:rPr>
                <w:sz w:val="20"/>
                <w:szCs w:val="20"/>
              </w:rPr>
              <w:t>Frontend, JSP, JavaScript, integration</w:t>
            </w:r>
          </w:p>
        </w:tc>
        <w:tc>
          <w:tcPr>
            <w:tcW w:w="1660" w:type="dxa"/>
            <w:vAlign w:val="center"/>
          </w:tcPr>
          <w:p w14:paraId="711AF16A" w14:textId="77777777" w:rsidR="005D00F2" w:rsidRDefault="009B071D">
            <w:pPr>
              <w:spacing w:after="20"/>
              <w:rPr>
                <w:sz w:val="20"/>
                <w:szCs w:val="20"/>
              </w:rPr>
            </w:pPr>
            <w:r>
              <w:rPr>
                <w:sz w:val="20"/>
                <w:szCs w:val="20"/>
              </w:rPr>
              <w:t>Functional and usability testing</w:t>
            </w:r>
          </w:p>
        </w:tc>
        <w:tc>
          <w:tcPr>
            <w:tcW w:w="1660" w:type="dxa"/>
            <w:vAlign w:val="center"/>
          </w:tcPr>
          <w:p w14:paraId="31AC5436" w14:textId="77777777" w:rsidR="005D00F2" w:rsidRDefault="009B071D">
            <w:pPr>
              <w:spacing w:after="20"/>
              <w:rPr>
                <w:sz w:val="20"/>
                <w:szCs w:val="20"/>
              </w:rPr>
            </w:pPr>
            <w:r>
              <w:rPr>
                <w:sz w:val="20"/>
                <w:szCs w:val="20"/>
              </w:rPr>
              <w:t>Ch. 1, Ch. 3, Ch. 4</w:t>
            </w:r>
          </w:p>
        </w:tc>
      </w:tr>
      <w:tr w:rsidR="005D00F2" w14:paraId="0C61EAC3" w14:textId="77777777">
        <w:trPr>
          <w:trHeight w:val="3960"/>
          <w:jc w:val="center"/>
        </w:trPr>
        <w:tc>
          <w:tcPr>
            <w:tcW w:w="1660" w:type="dxa"/>
            <w:vAlign w:val="center"/>
          </w:tcPr>
          <w:p w14:paraId="7489D2E5" w14:textId="77777777" w:rsidR="005D00F2" w:rsidRDefault="009B071D">
            <w:pPr>
              <w:spacing w:after="20"/>
            </w:pPr>
            <w:r>
              <w:t xml:space="preserve">L </w:t>
            </w:r>
            <w:proofErr w:type="spellStart"/>
            <w:r>
              <w:t>Venkata</w:t>
            </w:r>
            <w:proofErr w:type="spellEnd"/>
            <w:r>
              <w:t xml:space="preserve"> </w:t>
            </w:r>
            <w:proofErr w:type="spellStart"/>
            <w:r>
              <w:t>Jeswanth</w:t>
            </w:r>
            <w:proofErr w:type="spellEnd"/>
            <w:r>
              <w:t xml:space="preserve"> Reddy (192372375)</w:t>
            </w:r>
            <w:r>
              <w:br/>
            </w:r>
            <w:r>
              <w:br/>
            </w:r>
            <w:r>
              <w:t>&amp;</w:t>
            </w:r>
            <w:r>
              <w:br/>
            </w:r>
            <w:r>
              <w:br/>
              <w:t xml:space="preserve">Naga </w:t>
            </w:r>
            <w:proofErr w:type="spellStart"/>
            <w:r>
              <w:t>Hruday</w:t>
            </w:r>
            <w:proofErr w:type="spellEnd"/>
            <w:r>
              <w:t xml:space="preserve"> Deepak</w:t>
            </w:r>
            <w:r>
              <w:br/>
              <w:t>()</w:t>
            </w:r>
            <w:r>
              <w:br/>
            </w:r>
            <w:r>
              <w:br/>
            </w:r>
          </w:p>
        </w:tc>
        <w:tc>
          <w:tcPr>
            <w:tcW w:w="1660" w:type="dxa"/>
            <w:vAlign w:val="center"/>
          </w:tcPr>
          <w:p w14:paraId="666C9FBD" w14:textId="77777777" w:rsidR="005D00F2" w:rsidRDefault="009B071D">
            <w:pPr>
              <w:spacing w:after="20"/>
              <w:rPr>
                <w:sz w:val="20"/>
                <w:szCs w:val="20"/>
              </w:rPr>
            </w:pPr>
            <w:r>
              <w:rPr>
                <w:sz w:val="20"/>
                <w:szCs w:val="20"/>
              </w:rPr>
              <w:t>Servlets, JDBC, database and order workflow</w:t>
            </w:r>
          </w:p>
        </w:tc>
        <w:tc>
          <w:tcPr>
            <w:tcW w:w="1660" w:type="dxa"/>
            <w:vAlign w:val="center"/>
          </w:tcPr>
          <w:p w14:paraId="7038FBEF" w14:textId="77777777" w:rsidR="005D00F2" w:rsidRDefault="009B071D">
            <w:pPr>
              <w:spacing w:after="20"/>
              <w:rPr>
                <w:sz w:val="20"/>
                <w:szCs w:val="20"/>
              </w:rPr>
            </w:pPr>
            <w:r>
              <w:rPr>
                <w:sz w:val="20"/>
                <w:szCs w:val="20"/>
              </w:rPr>
              <w:t>Backend, MySQL, JDBC, order module</w:t>
            </w:r>
          </w:p>
        </w:tc>
        <w:tc>
          <w:tcPr>
            <w:tcW w:w="1660" w:type="dxa"/>
            <w:vAlign w:val="center"/>
          </w:tcPr>
          <w:p w14:paraId="5525FDB4" w14:textId="77777777" w:rsidR="005D00F2" w:rsidRDefault="009B071D">
            <w:pPr>
              <w:spacing w:after="20"/>
              <w:rPr>
                <w:sz w:val="20"/>
                <w:szCs w:val="20"/>
              </w:rPr>
            </w:pPr>
            <w:r>
              <w:rPr>
                <w:sz w:val="20"/>
                <w:szCs w:val="20"/>
              </w:rPr>
              <w:t>Database and integration testing</w:t>
            </w:r>
          </w:p>
        </w:tc>
        <w:tc>
          <w:tcPr>
            <w:tcW w:w="1660" w:type="dxa"/>
            <w:vAlign w:val="center"/>
          </w:tcPr>
          <w:p w14:paraId="2D82C23A" w14:textId="77777777" w:rsidR="005D00F2" w:rsidRDefault="009B071D">
            <w:pPr>
              <w:spacing w:after="20"/>
              <w:rPr>
                <w:sz w:val="20"/>
                <w:szCs w:val="20"/>
              </w:rPr>
            </w:pPr>
            <w:r>
              <w:rPr>
                <w:sz w:val="20"/>
                <w:szCs w:val="20"/>
              </w:rPr>
              <w:t>Ch. 2, Ch. 4, Ch. 5</w:t>
            </w:r>
          </w:p>
        </w:tc>
      </w:tr>
      <w:tr w:rsidR="005D00F2" w14:paraId="7325DD17" w14:textId="77777777">
        <w:trPr>
          <w:trHeight w:val="374"/>
          <w:jc w:val="center"/>
        </w:trPr>
        <w:tc>
          <w:tcPr>
            <w:tcW w:w="1660" w:type="dxa"/>
            <w:vAlign w:val="center"/>
          </w:tcPr>
          <w:p w14:paraId="2377FD74" w14:textId="77777777" w:rsidR="005D00F2" w:rsidRDefault="009B071D">
            <w:pPr>
              <w:spacing w:after="20"/>
            </w:pPr>
            <w:r>
              <w:rPr>
                <w:sz w:val="15"/>
              </w:rPr>
              <w:t>Total</w:t>
            </w:r>
          </w:p>
        </w:tc>
        <w:tc>
          <w:tcPr>
            <w:tcW w:w="1660" w:type="dxa"/>
            <w:vAlign w:val="center"/>
          </w:tcPr>
          <w:p w14:paraId="4D4310F9" w14:textId="77777777" w:rsidR="005D00F2" w:rsidRDefault="005D00F2">
            <w:pPr>
              <w:spacing w:after="20"/>
            </w:pPr>
          </w:p>
        </w:tc>
        <w:tc>
          <w:tcPr>
            <w:tcW w:w="1660" w:type="dxa"/>
            <w:vAlign w:val="center"/>
          </w:tcPr>
          <w:p w14:paraId="20EF0563" w14:textId="77777777" w:rsidR="005D00F2" w:rsidRDefault="005D00F2">
            <w:pPr>
              <w:spacing w:after="20"/>
            </w:pPr>
          </w:p>
        </w:tc>
        <w:tc>
          <w:tcPr>
            <w:tcW w:w="1660" w:type="dxa"/>
            <w:vAlign w:val="center"/>
          </w:tcPr>
          <w:p w14:paraId="0CAE7425" w14:textId="77777777" w:rsidR="005D00F2" w:rsidRDefault="005D00F2">
            <w:pPr>
              <w:spacing w:after="20"/>
            </w:pPr>
          </w:p>
        </w:tc>
        <w:tc>
          <w:tcPr>
            <w:tcW w:w="1660" w:type="dxa"/>
            <w:vAlign w:val="center"/>
          </w:tcPr>
          <w:p w14:paraId="1BAA665E" w14:textId="77777777" w:rsidR="005D00F2" w:rsidRDefault="005D00F2">
            <w:pPr>
              <w:spacing w:after="20"/>
            </w:pPr>
          </w:p>
        </w:tc>
      </w:tr>
    </w:tbl>
    <w:p w14:paraId="0E9FBD5C" w14:textId="77777777" w:rsidR="005D00F2" w:rsidRDefault="005D00F2"/>
    <w:p w14:paraId="21302B98" w14:textId="77777777" w:rsidR="005D00F2" w:rsidRDefault="009B071D">
      <w:r>
        <w:br w:type="page"/>
      </w:r>
    </w:p>
    <w:p w14:paraId="50053066" w14:textId="77777777" w:rsidR="005D00F2" w:rsidRDefault="005D00F2">
      <w:pPr>
        <w:jc w:val="center"/>
        <w:rPr>
          <w:b/>
          <w:sz w:val="36"/>
        </w:rPr>
      </w:pPr>
    </w:p>
    <w:p w14:paraId="721E8C26" w14:textId="77777777" w:rsidR="005D00F2" w:rsidRDefault="009B071D">
      <w:pPr>
        <w:jc w:val="center"/>
      </w:pPr>
      <w:r>
        <w:rPr>
          <w:b/>
          <w:sz w:val="36"/>
        </w:rPr>
        <w:t>ABSTRACT</w:t>
      </w:r>
      <w:r>
        <w:rPr>
          <w:b/>
          <w:sz w:val="36"/>
        </w:rPr>
        <w:br/>
      </w:r>
    </w:p>
    <w:p w14:paraId="18F37881" w14:textId="77777777" w:rsidR="005D00F2" w:rsidRDefault="009B071D">
      <w:pPr>
        <w:spacing w:line="360" w:lineRule="auto"/>
        <w:jc w:val="both"/>
      </w:pPr>
      <w:proofErr w:type="spellStart"/>
      <w:r>
        <w:t>FoodVerse</w:t>
      </w:r>
      <w:proofErr w:type="spellEnd"/>
      <w:r>
        <w:t xml:space="preserve"> – Intelligent Food Discovery and Smart Ordering System addresses the common difficulty of discovering suitable food quickly while maintaining a simple and reliable ordering workflow. Conventional food-ordering interfaces often expose users to large lists without sufficient preference-aware filtering, and users may need to move through several disconnected steps before placing an order. The engineering problem therefore involves combining food discovery, preference handling, cart management, checkout valida</w:t>
      </w:r>
      <w:r>
        <w:t>tion, and order status tracking in a single Internet Programming application.</w:t>
      </w:r>
      <w:r>
        <w:br/>
      </w:r>
    </w:p>
    <w:p w14:paraId="4F62B984" w14:textId="77777777" w:rsidR="005D00F2" w:rsidRDefault="009B071D">
      <w:pPr>
        <w:spacing w:line="360" w:lineRule="auto"/>
        <w:jc w:val="both"/>
      </w:pPr>
      <w:r>
        <w:t>The proposed system is a web-based application developed using HTML5, CSS3, JavaScript, JSP, Java Servlets, JDBC, Apache Tomcat, and MySQL. Food items are stored with attributes such as category, price, availability, dietary tags, and popularity. The discovery module applies search and filter criteria to reduce the result set, while a lightweight rule-based recommendation mechanism ranks suitable items using preference matches and item popularity. The ordering module validates cart contents, calculates tota</w:t>
      </w:r>
      <w:r>
        <w:t>ls, stores order and order-item records, and presents an order status to the customer.</w:t>
      </w:r>
    </w:p>
    <w:p w14:paraId="1973CFD4" w14:textId="77777777" w:rsidR="005D00F2" w:rsidRDefault="005D00F2">
      <w:pPr>
        <w:spacing w:line="360" w:lineRule="auto"/>
        <w:jc w:val="both"/>
      </w:pPr>
    </w:p>
    <w:p w14:paraId="0AF8A773" w14:textId="77777777" w:rsidR="005D00F2" w:rsidRDefault="009B071D">
      <w:pPr>
        <w:spacing w:line="360" w:lineRule="auto"/>
        <w:jc w:val="both"/>
      </w:pPr>
      <w:r>
        <w:t>The development methodology followed an incremental workflow covering requirements analysis, interface design, database modelling, server-side implementation, integration, and verification. Functional verification was performed for authentication, search, filtering, cart operations, checkout, database persistence, and order-status retrieval. The prototype achieved an overall functional success rate above 96% across the defined test groups, with all primary project objectives achieved during the final verifi</w:t>
      </w:r>
      <w:r>
        <w:t>cation cycle.</w:t>
      </w:r>
    </w:p>
    <w:p w14:paraId="003C996F" w14:textId="77777777" w:rsidR="005D00F2" w:rsidRDefault="005D00F2">
      <w:pPr>
        <w:spacing w:line="360" w:lineRule="auto"/>
        <w:jc w:val="both"/>
      </w:pPr>
    </w:p>
    <w:p w14:paraId="2FD6E2B6" w14:textId="77777777" w:rsidR="005D00F2" w:rsidRDefault="009B071D">
      <w:pPr>
        <w:spacing w:line="360" w:lineRule="auto"/>
        <w:jc w:val="both"/>
      </w:pPr>
      <w:r>
        <w:t>The project demonstrates that standard Internet Programming technologies can be integrated into a modular, maintainable food-service application without requiring a complex infrastructure. The final design separates presentation, request handling, business logic, and database access, improving maintainability and allowing future extensions such as online payment integration, location-aware restaurant discovery, machine-learning recommendations, and mobile deployment.</w:t>
      </w:r>
    </w:p>
    <w:p w14:paraId="61C41A1D" w14:textId="77777777" w:rsidR="005D00F2" w:rsidRDefault="005D00F2">
      <w:pPr>
        <w:jc w:val="both"/>
      </w:pPr>
    </w:p>
    <w:p w14:paraId="3B2AA307" w14:textId="77777777" w:rsidR="005D00F2" w:rsidRDefault="009B071D">
      <w:pPr>
        <w:jc w:val="center"/>
      </w:pPr>
      <w:r>
        <w:rPr>
          <w:b/>
          <w:sz w:val="20"/>
        </w:rPr>
        <w:t>Keywords: Food Discovery, Smart Ordering, JSP, Java Servlet, JDBC, MySQL</w:t>
      </w:r>
    </w:p>
    <w:p w14:paraId="6DBD0ADF" w14:textId="77777777" w:rsidR="005D00F2" w:rsidRDefault="009B071D">
      <w:r>
        <w:br w:type="page"/>
      </w:r>
    </w:p>
    <w:p w14:paraId="08570A38" w14:textId="77777777" w:rsidR="005D00F2" w:rsidRDefault="009B071D">
      <w:pPr>
        <w:jc w:val="center"/>
      </w:pPr>
      <w:r>
        <w:rPr>
          <w:b/>
          <w:sz w:val="36"/>
        </w:rPr>
        <w:br/>
        <w:t>TABLE OF CONTENTS</w:t>
      </w:r>
      <w:r>
        <w:rPr>
          <w:b/>
          <w:sz w:val="36"/>
        </w:rPr>
        <w:br/>
      </w:r>
    </w:p>
    <w:tbl>
      <w:tblPr>
        <w:tblStyle w:val="TableGrid"/>
        <w:tblW w:w="0" w:type="auto"/>
        <w:jc w:val="center"/>
        <w:tblLook w:val="04A0" w:firstRow="1" w:lastRow="0" w:firstColumn="1" w:lastColumn="0" w:noHBand="0" w:noVBand="1"/>
      </w:tblPr>
      <w:tblGrid>
        <w:gridCol w:w="3153"/>
        <w:gridCol w:w="3153"/>
        <w:gridCol w:w="3153"/>
      </w:tblGrid>
      <w:tr w:rsidR="005D00F2" w14:paraId="5A41E30B" w14:textId="77777777">
        <w:trPr>
          <w:trHeight w:val="370"/>
          <w:jc w:val="center"/>
        </w:trPr>
        <w:tc>
          <w:tcPr>
            <w:tcW w:w="3153" w:type="dxa"/>
            <w:vAlign w:val="center"/>
          </w:tcPr>
          <w:p w14:paraId="0E2FCDE7" w14:textId="77777777" w:rsidR="005D00F2" w:rsidRDefault="009B071D">
            <w:pPr>
              <w:spacing w:after="20"/>
              <w:rPr>
                <w:sz w:val="20"/>
                <w:szCs w:val="20"/>
              </w:rPr>
            </w:pPr>
            <w:r>
              <w:rPr>
                <w:b/>
                <w:sz w:val="20"/>
                <w:szCs w:val="20"/>
              </w:rPr>
              <w:t>Sl. No.</w:t>
            </w:r>
          </w:p>
        </w:tc>
        <w:tc>
          <w:tcPr>
            <w:tcW w:w="3153" w:type="dxa"/>
            <w:vAlign w:val="center"/>
          </w:tcPr>
          <w:p w14:paraId="5AFADC4D" w14:textId="77777777" w:rsidR="005D00F2" w:rsidRDefault="009B071D">
            <w:pPr>
              <w:spacing w:after="20"/>
              <w:rPr>
                <w:sz w:val="20"/>
                <w:szCs w:val="20"/>
              </w:rPr>
            </w:pPr>
            <w:r>
              <w:rPr>
                <w:b/>
                <w:sz w:val="20"/>
                <w:szCs w:val="20"/>
              </w:rPr>
              <w:t>Title</w:t>
            </w:r>
          </w:p>
        </w:tc>
        <w:tc>
          <w:tcPr>
            <w:tcW w:w="3153" w:type="dxa"/>
            <w:vAlign w:val="center"/>
          </w:tcPr>
          <w:p w14:paraId="64E25774" w14:textId="77777777" w:rsidR="005D00F2" w:rsidRDefault="009B071D">
            <w:pPr>
              <w:spacing w:after="20"/>
              <w:rPr>
                <w:sz w:val="20"/>
                <w:szCs w:val="20"/>
              </w:rPr>
            </w:pPr>
            <w:r>
              <w:rPr>
                <w:b/>
                <w:sz w:val="20"/>
                <w:szCs w:val="20"/>
              </w:rPr>
              <w:t>Page No.</w:t>
            </w:r>
          </w:p>
        </w:tc>
      </w:tr>
      <w:tr w:rsidR="005D00F2" w14:paraId="5D9B4119" w14:textId="77777777">
        <w:trPr>
          <w:trHeight w:val="370"/>
          <w:jc w:val="center"/>
        </w:trPr>
        <w:tc>
          <w:tcPr>
            <w:tcW w:w="3153" w:type="dxa"/>
            <w:vAlign w:val="center"/>
          </w:tcPr>
          <w:p w14:paraId="2CAFF809" w14:textId="77777777" w:rsidR="005D00F2" w:rsidRDefault="009B071D">
            <w:pPr>
              <w:spacing w:after="20"/>
              <w:rPr>
                <w:sz w:val="20"/>
                <w:szCs w:val="20"/>
              </w:rPr>
            </w:pPr>
            <w:proofErr w:type="spellStart"/>
            <w:r>
              <w:rPr>
                <w:sz w:val="20"/>
                <w:szCs w:val="20"/>
              </w:rPr>
              <w:t>i</w:t>
            </w:r>
            <w:proofErr w:type="spellEnd"/>
          </w:p>
        </w:tc>
        <w:tc>
          <w:tcPr>
            <w:tcW w:w="3153" w:type="dxa"/>
            <w:vAlign w:val="center"/>
          </w:tcPr>
          <w:p w14:paraId="75CB3F58" w14:textId="77777777" w:rsidR="005D00F2" w:rsidRDefault="009B071D">
            <w:pPr>
              <w:spacing w:after="20"/>
              <w:rPr>
                <w:sz w:val="20"/>
                <w:szCs w:val="20"/>
              </w:rPr>
            </w:pPr>
            <w:r>
              <w:rPr>
                <w:sz w:val="20"/>
                <w:szCs w:val="20"/>
              </w:rPr>
              <w:t>Title Page</w:t>
            </w:r>
          </w:p>
        </w:tc>
        <w:tc>
          <w:tcPr>
            <w:tcW w:w="3153" w:type="dxa"/>
            <w:vAlign w:val="center"/>
          </w:tcPr>
          <w:p w14:paraId="1149F727" w14:textId="77777777" w:rsidR="005D00F2" w:rsidRDefault="009B071D">
            <w:pPr>
              <w:spacing w:after="20"/>
              <w:rPr>
                <w:sz w:val="20"/>
                <w:szCs w:val="20"/>
              </w:rPr>
            </w:pPr>
            <w:r>
              <w:rPr>
                <w:sz w:val="20"/>
                <w:szCs w:val="20"/>
              </w:rPr>
              <w:t>1</w:t>
            </w:r>
          </w:p>
        </w:tc>
      </w:tr>
      <w:tr w:rsidR="005D00F2" w14:paraId="3A271D1A" w14:textId="77777777">
        <w:trPr>
          <w:trHeight w:val="370"/>
          <w:jc w:val="center"/>
        </w:trPr>
        <w:tc>
          <w:tcPr>
            <w:tcW w:w="3153" w:type="dxa"/>
            <w:vAlign w:val="center"/>
          </w:tcPr>
          <w:p w14:paraId="281D432F" w14:textId="77777777" w:rsidR="005D00F2" w:rsidRDefault="009B071D">
            <w:pPr>
              <w:spacing w:after="20"/>
              <w:rPr>
                <w:sz w:val="20"/>
                <w:szCs w:val="20"/>
              </w:rPr>
            </w:pPr>
            <w:r>
              <w:rPr>
                <w:sz w:val="20"/>
                <w:szCs w:val="20"/>
              </w:rPr>
              <w:t>ii</w:t>
            </w:r>
          </w:p>
        </w:tc>
        <w:tc>
          <w:tcPr>
            <w:tcW w:w="3153" w:type="dxa"/>
            <w:vAlign w:val="center"/>
          </w:tcPr>
          <w:p w14:paraId="05A73985" w14:textId="77777777" w:rsidR="005D00F2" w:rsidRDefault="009B071D">
            <w:pPr>
              <w:spacing w:after="20"/>
              <w:rPr>
                <w:sz w:val="20"/>
                <w:szCs w:val="20"/>
              </w:rPr>
            </w:pPr>
            <w:r>
              <w:rPr>
                <w:sz w:val="20"/>
                <w:szCs w:val="20"/>
              </w:rPr>
              <w:t>Certificate from the Supervisor</w:t>
            </w:r>
          </w:p>
        </w:tc>
        <w:tc>
          <w:tcPr>
            <w:tcW w:w="3153" w:type="dxa"/>
            <w:vAlign w:val="center"/>
          </w:tcPr>
          <w:p w14:paraId="7B5655D1" w14:textId="77777777" w:rsidR="005D00F2" w:rsidRDefault="009B071D">
            <w:pPr>
              <w:spacing w:after="20"/>
              <w:rPr>
                <w:sz w:val="20"/>
                <w:szCs w:val="20"/>
              </w:rPr>
            </w:pPr>
            <w:r>
              <w:rPr>
                <w:sz w:val="20"/>
                <w:szCs w:val="20"/>
              </w:rPr>
              <w:t>2</w:t>
            </w:r>
          </w:p>
        </w:tc>
      </w:tr>
      <w:tr w:rsidR="005D00F2" w14:paraId="531C4D5B" w14:textId="77777777">
        <w:trPr>
          <w:trHeight w:val="370"/>
          <w:jc w:val="center"/>
        </w:trPr>
        <w:tc>
          <w:tcPr>
            <w:tcW w:w="3153" w:type="dxa"/>
            <w:vAlign w:val="center"/>
          </w:tcPr>
          <w:p w14:paraId="099430C3" w14:textId="77777777" w:rsidR="005D00F2" w:rsidRDefault="009B071D">
            <w:pPr>
              <w:spacing w:after="20"/>
              <w:rPr>
                <w:sz w:val="20"/>
                <w:szCs w:val="20"/>
              </w:rPr>
            </w:pPr>
            <w:r>
              <w:rPr>
                <w:sz w:val="20"/>
                <w:szCs w:val="20"/>
              </w:rPr>
              <w:t>iii</w:t>
            </w:r>
          </w:p>
        </w:tc>
        <w:tc>
          <w:tcPr>
            <w:tcW w:w="3153" w:type="dxa"/>
            <w:vAlign w:val="center"/>
          </w:tcPr>
          <w:p w14:paraId="151F52CD" w14:textId="77777777" w:rsidR="005D00F2" w:rsidRDefault="009B071D">
            <w:pPr>
              <w:spacing w:after="20"/>
              <w:rPr>
                <w:sz w:val="20"/>
                <w:szCs w:val="20"/>
              </w:rPr>
            </w:pPr>
            <w:r>
              <w:rPr>
                <w:sz w:val="20"/>
                <w:szCs w:val="20"/>
              </w:rPr>
              <w:t>Declaration by the Candidate</w:t>
            </w:r>
          </w:p>
        </w:tc>
        <w:tc>
          <w:tcPr>
            <w:tcW w:w="3153" w:type="dxa"/>
            <w:vAlign w:val="center"/>
          </w:tcPr>
          <w:p w14:paraId="6DB85185" w14:textId="77777777" w:rsidR="005D00F2" w:rsidRDefault="009B071D">
            <w:pPr>
              <w:spacing w:after="20"/>
              <w:rPr>
                <w:sz w:val="20"/>
                <w:szCs w:val="20"/>
              </w:rPr>
            </w:pPr>
            <w:r>
              <w:rPr>
                <w:sz w:val="20"/>
                <w:szCs w:val="20"/>
              </w:rPr>
              <w:t>3</w:t>
            </w:r>
          </w:p>
        </w:tc>
      </w:tr>
      <w:tr w:rsidR="005D00F2" w14:paraId="29AE889E" w14:textId="77777777">
        <w:trPr>
          <w:trHeight w:val="370"/>
          <w:jc w:val="center"/>
        </w:trPr>
        <w:tc>
          <w:tcPr>
            <w:tcW w:w="3153" w:type="dxa"/>
            <w:vAlign w:val="center"/>
          </w:tcPr>
          <w:p w14:paraId="7FD0876D" w14:textId="77777777" w:rsidR="005D00F2" w:rsidRDefault="009B071D">
            <w:pPr>
              <w:spacing w:after="20"/>
              <w:rPr>
                <w:sz w:val="20"/>
                <w:szCs w:val="20"/>
              </w:rPr>
            </w:pPr>
            <w:r>
              <w:rPr>
                <w:sz w:val="20"/>
                <w:szCs w:val="20"/>
              </w:rPr>
              <w:t>iv</w:t>
            </w:r>
          </w:p>
        </w:tc>
        <w:tc>
          <w:tcPr>
            <w:tcW w:w="3153" w:type="dxa"/>
            <w:vAlign w:val="center"/>
          </w:tcPr>
          <w:p w14:paraId="7DE86BF6" w14:textId="77777777" w:rsidR="005D00F2" w:rsidRDefault="009B071D">
            <w:pPr>
              <w:spacing w:after="20"/>
              <w:rPr>
                <w:sz w:val="20"/>
                <w:szCs w:val="20"/>
              </w:rPr>
            </w:pPr>
            <w:r>
              <w:rPr>
                <w:sz w:val="20"/>
                <w:szCs w:val="20"/>
              </w:rPr>
              <w:t>Individual Contribution Statement</w:t>
            </w:r>
          </w:p>
        </w:tc>
        <w:tc>
          <w:tcPr>
            <w:tcW w:w="3153" w:type="dxa"/>
            <w:vAlign w:val="center"/>
          </w:tcPr>
          <w:p w14:paraId="5882B6E0" w14:textId="77777777" w:rsidR="005D00F2" w:rsidRDefault="009B071D">
            <w:pPr>
              <w:spacing w:after="20"/>
              <w:rPr>
                <w:sz w:val="20"/>
                <w:szCs w:val="20"/>
              </w:rPr>
            </w:pPr>
            <w:r>
              <w:rPr>
                <w:sz w:val="20"/>
                <w:szCs w:val="20"/>
              </w:rPr>
              <w:t>4</w:t>
            </w:r>
          </w:p>
        </w:tc>
      </w:tr>
      <w:tr w:rsidR="005D00F2" w14:paraId="1660BAA7" w14:textId="77777777">
        <w:trPr>
          <w:trHeight w:val="370"/>
          <w:jc w:val="center"/>
        </w:trPr>
        <w:tc>
          <w:tcPr>
            <w:tcW w:w="3153" w:type="dxa"/>
            <w:vAlign w:val="center"/>
          </w:tcPr>
          <w:p w14:paraId="27BBD5B0" w14:textId="77777777" w:rsidR="005D00F2" w:rsidRDefault="009B071D">
            <w:pPr>
              <w:spacing w:after="20"/>
              <w:rPr>
                <w:sz w:val="20"/>
                <w:szCs w:val="20"/>
              </w:rPr>
            </w:pPr>
            <w:r>
              <w:rPr>
                <w:sz w:val="20"/>
                <w:szCs w:val="20"/>
              </w:rPr>
              <w:t>v</w:t>
            </w:r>
          </w:p>
        </w:tc>
        <w:tc>
          <w:tcPr>
            <w:tcW w:w="3153" w:type="dxa"/>
            <w:vAlign w:val="center"/>
          </w:tcPr>
          <w:p w14:paraId="6C0194EE" w14:textId="77777777" w:rsidR="005D00F2" w:rsidRDefault="009B071D">
            <w:pPr>
              <w:spacing w:after="20"/>
              <w:rPr>
                <w:sz w:val="20"/>
                <w:szCs w:val="20"/>
              </w:rPr>
            </w:pPr>
            <w:r>
              <w:rPr>
                <w:sz w:val="20"/>
                <w:szCs w:val="20"/>
              </w:rPr>
              <w:t>Abstract</w:t>
            </w:r>
          </w:p>
        </w:tc>
        <w:tc>
          <w:tcPr>
            <w:tcW w:w="3153" w:type="dxa"/>
            <w:vAlign w:val="center"/>
          </w:tcPr>
          <w:p w14:paraId="13BB600E" w14:textId="77777777" w:rsidR="005D00F2" w:rsidRDefault="009B071D">
            <w:pPr>
              <w:spacing w:after="20"/>
              <w:rPr>
                <w:sz w:val="20"/>
                <w:szCs w:val="20"/>
              </w:rPr>
            </w:pPr>
            <w:r>
              <w:rPr>
                <w:sz w:val="20"/>
                <w:szCs w:val="20"/>
              </w:rPr>
              <w:t>5</w:t>
            </w:r>
          </w:p>
        </w:tc>
      </w:tr>
      <w:tr w:rsidR="005D00F2" w14:paraId="02CD49A3" w14:textId="77777777">
        <w:trPr>
          <w:trHeight w:val="370"/>
          <w:jc w:val="center"/>
        </w:trPr>
        <w:tc>
          <w:tcPr>
            <w:tcW w:w="3153" w:type="dxa"/>
            <w:vAlign w:val="center"/>
          </w:tcPr>
          <w:p w14:paraId="17E549AD" w14:textId="77777777" w:rsidR="005D00F2" w:rsidRDefault="009B071D">
            <w:pPr>
              <w:spacing w:after="20"/>
              <w:rPr>
                <w:sz w:val="20"/>
                <w:szCs w:val="20"/>
              </w:rPr>
            </w:pPr>
            <w:r>
              <w:rPr>
                <w:sz w:val="20"/>
                <w:szCs w:val="20"/>
              </w:rPr>
              <w:t>vi</w:t>
            </w:r>
          </w:p>
        </w:tc>
        <w:tc>
          <w:tcPr>
            <w:tcW w:w="3153" w:type="dxa"/>
            <w:vAlign w:val="center"/>
          </w:tcPr>
          <w:p w14:paraId="52481D61" w14:textId="77777777" w:rsidR="005D00F2" w:rsidRDefault="009B071D">
            <w:pPr>
              <w:spacing w:after="20"/>
              <w:rPr>
                <w:sz w:val="20"/>
                <w:szCs w:val="20"/>
              </w:rPr>
            </w:pPr>
            <w:r>
              <w:rPr>
                <w:sz w:val="20"/>
                <w:szCs w:val="20"/>
              </w:rPr>
              <w:t>List of Figures</w:t>
            </w:r>
          </w:p>
        </w:tc>
        <w:tc>
          <w:tcPr>
            <w:tcW w:w="3153" w:type="dxa"/>
            <w:vAlign w:val="center"/>
          </w:tcPr>
          <w:p w14:paraId="339C0089" w14:textId="77777777" w:rsidR="005D00F2" w:rsidRDefault="009B071D">
            <w:pPr>
              <w:spacing w:after="20"/>
              <w:rPr>
                <w:sz w:val="20"/>
                <w:szCs w:val="20"/>
              </w:rPr>
            </w:pPr>
            <w:r>
              <w:rPr>
                <w:sz w:val="20"/>
                <w:szCs w:val="20"/>
              </w:rPr>
              <w:t>6</w:t>
            </w:r>
          </w:p>
        </w:tc>
      </w:tr>
      <w:tr w:rsidR="005D00F2" w14:paraId="682C0546" w14:textId="77777777">
        <w:trPr>
          <w:trHeight w:val="370"/>
          <w:jc w:val="center"/>
        </w:trPr>
        <w:tc>
          <w:tcPr>
            <w:tcW w:w="3153" w:type="dxa"/>
            <w:vAlign w:val="center"/>
          </w:tcPr>
          <w:p w14:paraId="188E98BB" w14:textId="77777777" w:rsidR="005D00F2" w:rsidRDefault="009B071D">
            <w:pPr>
              <w:spacing w:after="20"/>
              <w:rPr>
                <w:sz w:val="20"/>
                <w:szCs w:val="20"/>
              </w:rPr>
            </w:pPr>
            <w:r>
              <w:rPr>
                <w:sz w:val="20"/>
                <w:szCs w:val="20"/>
              </w:rPr>
              <w:t>vii</w:t>
            </w:r>
          </w:p>
        </w:tc>
        <w:tc>
          <w:tcPr>
            <w:tcW w:w="3153" w:type="dxa"/>
            <w:vAlign w:val="center"/>
          </w:tcPr>
          <w:p w14:paraId="3185FF59" w14:textId="77777777" w:rsidR="005D00F2" w:rsidRDefault="009B071D">
            <w:pPr>
              <w:spacing w:after="20"/>
              <w:rPr>
                <w:sz w:val="20"/>
                <w:szCs w:val="20"/>
              </w:rPr>
            </w:pPr>
            <w:r>
              <w:rPr>
                <w:sz w:val="20"/>
                <w:szCs w:val="20"/>
              </w:rPr>
              <w:t>List of Tables</w:t>
            </w:r>
          </w:p>
        </w:tc>
        <w:tc>
          <w:tcPr>
            <w:tcW w:w="3153" w:type="dxa"/>
            <w:vAlign w:val="center"/>
          </w:tcPr>
          <w:p w14:paraId="7CA1D9C3" w14:textId="77777777" w:rsidR="005D00F2" w:rsidRDefault="009B071D">
            <w:pPr>
              <w:spacing w:after="20"/>
              <w:rPr>
                <w:sz w:val="20"/>
                <w:szCs w:val="20"/>
              </w:rPr>
            </w:pPr>
            <w:r>
              <w:rPr>
                <w:sz w:val="20"/>
                <w:szCs w:val="20"/>
              </w:rPr>
              <w:t>7</w:t>
            </w:r>
          </w:p>
        </w:tc>
      </w:tr>
      <w:tr w:rsidR="005D00F2" w14:paraId="2D4FC495" w14:textId="77777777">
        <w:trPr>
          <w:trHeight w:val="370"/>
          <w:jc w:val="center"/>
        </w:trPr>
        <w:tc>
          <w:tcPr>
            <w:tcW w:w="3153" w:type="dxa"/>
            <w:vAlign w:val="center"/>
          </w:tcPr>
          <w:p w14:paraId="7BD33CCC" w14:textId="77777777" w:rsidR="005D00F2" w:rsidRDefault="009B071D">
            <w:pPr>
              <w:spacing w:after="20"/>
              <w:rPr>
                <w:sz w:val="20"/>
                <w:szCs w:val="20"/>
              </w:rPr>
            </w:pPr>
            <w:r>
              <w:rPr>
                <w:sz w:val="20"/>
                <w:szCs w:val="20"/>
              </w:rPr>
              <w:t>viii</w:t>
            </w:r>
          </w:p>
        </w:tc>
        <w:tc>
          <w:tcPr>
            <w:tcW w:w="3153" w:type="dxa"/>
            <w:vAlign w:val="center"/>
          </w:tcPr>
          <w:p w14:paraId="71D04D4D" w14:textId="77777777" w:rsidR="005D00F2" w:rsidRDefault="009B071D">
            <w:pPr>
              <w:spacing w:after="20"/>
              <w:rPr>
                <w:sz w:val="20"/>
                <w:szCs w:val="20"/>
              </w:rPr>
            </w:pPr>
            <w:r>
              <w:rPr>
                <w:sz w:val="20"/>
                <w:szCs w:val="20"/>
              </w:rPr>
              <w:t>List of Abbreviations</w:t>
            </w:r>
          </w:p>
        </w:tc>
        <w:tc>
          <w:tcPr>
            <w:tcW w:w="3153" w:type="dxa"/>
            <w:vAlign w:val="center"/>
          </w:tcPr>
          <w:p w14:paraId="5F327217" w14:textId="77777777" w:rsidR="005D00F2" w:rsidRDefault="009B071D">
            <w:pPr>
              <w:spacing w:after="20"/>
              <w:rPr>
                <w:sz w:val="20"/>
                <w:szCs w:val="20"/>
              </w:rPr>
            </w:pPr>
            <w:r>
              <w:rPr>
                <w:sz w:val="20"/>
                <w:szCs w:val="20"/>
              </w:rPr>
              <w:t>8</w:t>
            </w:r>
          </w:p>
        </w:tc>
      </w:tr>
      <w:tr w:rsidR="005D00F2" w14:paraId="3897B25E" w14:textId="77777777">
        <w:trPr>
          <w:trHeight w:val="700"/>
          <w:jc w:val="center"/>
        </w:trPr>
        <w:tc>
          <w:tcPr>
            <w:tcW w:w="3153" w:type="dxa"/>
            <w:vAlign w:val="center"/>
          </w:tcPr>
          <w:p w14:paraId="68355501" w14:textId="77777777" w:rsidR="005D00F2" w:rsidRDefault="009B071D">
            <w:pPr>
              <w:spacing w:after="20"/>
              <w:rPr>
                <w:sz w:val="20"/>
                <w:szCs w:val="20"/>
              </w:rPr>
            </w:pPr>
            <w:r>
              <w:rPr>
                <w:sz w:val="20"/>
                <w:szCs w:val="20"/>
              </w:rPr>
              <w:t>1</w:t>
            </w:r>
          </w:p>
        </w:tc>
        <w:tc>
          <w:tcPr>
            <w:tcW w:w="3153" w:type="dxa"/>
            <w:vAlign w:val="center"/>
          </w:tcPr>
          <w:p w14:paraId="610AEF23" w14:textId="77777777" w:rsidR="005D00F2" w:rsidRDefault="009B071D">
            <w:pPr>
              <w:spacing w:after="20"/>
              <w:rPr>
                <w:sz w:val="20"/>
                <w:szCs w:val="20"/>
              </w:rPr>
            </w:pPr>
            <w:r>
              <w:rPr>
                <w:sz w:val="20"/>
                <w:szCs w:val="20"/>
              </w:rPr>
              <w:t>CHAPTER 1: Introduction and Engineering Problem</w:t>
            </w:r>
          </w:p>
        </w:tc>
        <w:tc>
          <w:tcPr>
            <w:tcW w:w="3153" w:type="dxa"/>
            <w:vAlign w:val="center"/>
          </w:tcPr>
          <w:p w14:paraId="7B850181" w14:textId="77777777" w:rsidR="005D00F2" w:rsidRDefault="009B071D">
            <w:pPr>
              <w:spacing w:after="20"/>
              <w:rPr>
                <w:sz w:val="20"/>
                <w:szCs w:val="20"/>
              </w:rPr>
            </w:pPr>
            <w:r>
              <w:rPr>
                <w:sz w:val="20"/>
                <w:szCs w:val="20"/>
              </w:rPr>
              <w:t>9</w:t>
            </w:r>
          </w:p>
        </w:tc>
      </w:tr>
      <w:tr w:rsidR="005D00F2" w14:paraId="5D413341" w14:textId="77777777">
        <w:trPr>
          <w:trHeight w:val="700"/>
          <w:jc w:val="center"/>
        </w:trPr>
        <w:tc>
          <w:tcPr>
            <w:tcW w:w="3153" w:type="dxa"/>
            <w:vAlign w:val="center"/>
          </w:tcPr>
          <w:p w14:paraId="2EA28768" w14:textId="77777777" w:rsidR="005D00F2" w:rsidRDefault="009B071D">
            <w:pPr>
              <w:spacing w:after="20"/>
              <w:rPr>
                <w:sz w:val="20"/>
                <w:szCs w:val="20"/>
              </w:rPr>
            </w:pPr>
            <w:r>
              <w:rPr>
                <w:sz w:val="20"/>
                <w:szCs w:val="20"/>
              </w:rPr>
              <w:t>2</w:t>
            </w:r>
          </w:p>
        </w:tc>
        <w:tc>
          <w:tcPr>
            <w:tcW w:w="3153" w:type="dxa"/>
            <w:vAlign w:val="center"/>
          </w:tcPr>
          <w:p w14:paraId="2C3170A8" w14:textId="77777777" w:rsidR="005D00F2" w:rsidRDefault="009B071D">
            <w:pPr>
              <w:spacing w:after="20"/>
              <w:rPr>
                <w:sz w:val="20"/>
                <w:szCs w:val="20"/>
              </w:rPr>
            </w:pPr>
            <w:r>
              <w:rPr>
                <w:sz w:val="20"/>
                <w:szCs w:val="20"/>
              </w:rPr>
              <w:t>CHAPTER 2: Literature Review and Existing Solutions</w:t>
            </w:r>
          </w:p>
        </w:tc>
        <w:tc>
          <w:tcPr>
            <w:tcW w:w="3153" w:type="dxa"/>
            <w:vAlign w:val="center"/>
          </w:tcPr>
          <w:p w14:paraId="7FBBA8A1" w14:textId="77777777" w:rsidR="005D00F2" w:rsidRDefault="009B071D">
            <w:pPr>
              <w:spacing w:after="20"/>
              <w:rPr>
                <w:sz w:val="20"/>
                <w:szCs w:val="20"/>
              </w:rPr>
            </w:pPr>
            <w:r>
              <w:rPr>
                <w:sz w:val="20"/>
                <w:szCs w:val="20"/>
              </w:rPr>
              <w:t>12</w:t>
            </w:r>
          </w:p>
        </w:tc>
      </w:tr>
      <w:tr w:rsidR="005D00F2" w14:paraId="271C5D3B" w14:textId="77777777">
        <w:trPr>
          <w:trHeight w:val="1031"/>
          <w:jc w:val="center"/>
        </w:trPr>
        <w:tc>
          <w:tcPr>
            <w:tcW w:w="3153" w:type="dxa"/>
            <w:vAlign w:val="center"/>
          </w:tcPr>
          <w:p w14:paraId="29582DBD" w14:textId="77777777" w:rsidR="005D00F2" w:rsidRDefault="009B071D">
            <w:pPr>
              <w:spacing w:after="20"/>
              <w:rPr>
                <w:sz w:val="20"/>
                <w:szCs w:val="20"/>
              </w:rPr>
            </w:pPr>
            <w:r>
              <w:rPr>
                <w:sz w:val="20"/>
                <w:szCs w:val="20"/>
              </w:rPr>
              <w:t>3</w:t>
            </w:r>
          </w:p>
        </w:tc>
        <w:tc>
          <w:tcPr>
            <w:tcW w:w="3153" w:type="dxa"/>
            <w:vAlign w:val="center"/>
          </w:tcPr>
          <w:p w14:paraId="36DF7F6E" w14:textId="77777777" w:rsidR="005D00F2" w:rsidRDefault="009B071D">
            <w:pPr>
              <w:spacing w:after="20"/>
              <w:rPr>
                <w:sz w:val="20"/>
                <w:szCs w:val="20"/>
              </w:rPr>
            </w:pPr>
            <w:r>
              <w:rPr>
                <w:sz w:val="20"/>
                <w:szCs w:val="20"/>
              </w:rPr>
              <w:t>CHAPTER 3: Engineering Design &amp; Trade-offs, Sustainability, Ethics, Safety, Risk &amp; Security</w:t>
            </w:r>
          </w:p>
        </w:tc>
        <w:tc>
          <w:tcPr>
            <w:tcW w:w="3153" w:type="dxa"/>
            <w:vAlign w:val="center"/>
          </w:tcPr>
          <w:p w14:paraId="37287BA6" w14:textId="77777777" w:rsidR="005D00F2" w:rsidRDefault="009B071D">
            <w:pPr>
              <w:spacing w:after="20"/>
              <w:rPr>
                <w:sz w:val="20"/>
                <w:szCs w:val="20"/>
              </w:rPr>
            </w:pPr>
            <w:r>
              <w:rPr>
                <w:sz w:val="20"/>
                <w:szCs w:val="20"/>
              </w:rPr>
              <w:t>15</w:t>
            </w:r>
          </w:p>
        </w:tc>
      </w:tr>
      <w:tr w:rsidR="005D00F2" w14:paraId="0E0E453D" w14:textId="77777777">
        <w:trPr>
          <w:trHeight w:val="1031"/>
          <w:jc w:val="center"/>
        </w:trPr>
        <w:tc>
          <w:tcPr>
            <w:tcW w:w="3153" w:type="dxa"/>
            <w:vAlign w:val="center"/>
          </w:tcPr>
          <w:p w14:paraId="063176AE" w14:textId="77777777" w:rsidR="005D00F2" w:rsidRDefault="009B071D">
            <w:pPr>
              <w:spacing w:after="20"/>
              <w:rPr>
                <w:sz w:val="20"/>
                <w:szCs w:val="20"/>
              </w:rPr>
            </w:pPr>
            <w:r>
              <w:rPr>
                <w:sz w:val="20"/>
                <w:szCs w:val="20"/>
              </w:rPr>
              <w:t>4</w:t>
            </w:r>
          </w:p>
        </w:tc>
        <w:tc>
          <w:tcPr>
            <w:tcW w:w="3153" w:type="dxa"/>
            <w:vAlign w:val="center"/>
          </w:tcPr>
          <w:p w14:paraId="32A2A74F" w14:textId="77777777" w:rsidR="005D00F2" w:rsidRDefault="009B071D">
            <w:pPr>
              <w:spacing w:after="20"/>
              <w:rPr>
                <w:sz w:val="20"/>
                <w:szCs w:val="20"/>
              </w:rPr>
            </w:pPr>
            <w:r>
              <w:rPr>
                <w:sz w:val="20"/>
                <w:szCs w:val="20"/>
              </w:rPr>
              <w:t>CHAPTER 4: Implementation, Testing &amp; Results, Project Management</w:t>
            </w:r>
          </w:p>
        </w:tc>
        <w:tc>
          <w:tcPr>
            <w:tcW w:w="3153" w:type="dxa"/>
            <w:vAlign w:val="center"/>
          </w:tcPr>
          <w:p w14:paraId="24F96116" w14:textId="77777777" w:rsidR="005D00F2" w:rsidRDefault="009B071D">
            <w:pPr>
              <w:spacing w:after="20"/>
              <w:rPr>
                <w:sz w:val="20"/>
                <w:szCs w:val="20"/>
              </w:rPr>
            </w:pPr>
            <w:r>
              <w:rPr>
                <w:sz w:val="20"/>
                <w:szCs w:val="20"/>
              </w:rPr>
              <w:t>21</w:t>
            </w:r>
          </w:p>
        </w:tc>
      </w:tr>
      <w:tr w:rsidR="005D00F2" w14:paraId="66CA62D6" w14:textId="77777777">
        <w:trPr>
          <w:trHeight w:val="700"/>
          <w:jc w:val="center"/>
        </w:trPr>
        <w:tc>
          <w:tcPr>
            <w:tcW w:w="3153" w:type="dxa"/>
            <w:vAlign w:val="center"/>
          </w:tcPr>
          <w:p w14:paraId="5482EA22" w14:textId="77777777" w:rsidR="005D00F2" w:rsidRDefault="009B071D">
            <w:pPr>
              <w:spacing w:after="20"/>
              <w:rPr>
                <w:sz w:val="20"/>
                <w:szCs w:val="20"/>
              </w:rPr>
            </w:pPr>
            <w:r>
              <w:rPr>
                <w:sz w:val="20"/>
                <w:szCs w:val="20"/>
              </w:rPr>
              <w:t>5</w:t>
            </w:r>
          </w:p>
        </w:tc>
        <w:tc>
          <w:tcPr>
            <w:tcW w:w="3153" w:type="dxa"/>
            <w:vAlign w:val="center"/>
          </w:tcPr>
          <w:p w14:paraId="3D5D044D" w14:textId="77777777" w:rsidR="005D00F2" w:rsidRDefault="009B071D">
            <w:pPr>
              <w:spacing w:after="20"/>
              <w:rPr>
                <w:sz w:val="20"/>
                <w:szCs w:val="20"/>
              </w:rPr>
            </w:pPr>
            <w:r>
              <w:rPr>
                <w:sz w:val="20"/>
                <w:szCs w:val="20"/>
              </w:rPr>
              <w:t>CHAPTER 5: Conclusion, Future Work and Reflection</w:t>
            </w:r>
          </w:p>
        </w:tc>
        <w:tc>
          <w:tcPr>
            <w:tcW w:w="3153" w:type="dxa"/>
            <w:vAlign w:val="center"/>
          </w:tcPr>
          <w:p w14:paraId="347AD1AB" w14:textId="77777777" w:rsidR="005D00F2" w:rsidRDefault="009B071D">
            <w:pPr>
              <w:spacing w:after="20"/>
              <w:rPr>
                <w:sz w:val="20"/>
                <w:szCs w:val="20"/>
              </w:rPr>
            </w:pPr>
            <w:r>
              <w:rPr>
                <w:sz w:val="20"/>
                <w:szCs w:val="20"/>
              </w:rPr>
              <w:t>27</w:t>
            </w:r>
          </w:p>
        </w:tc>
      </w:tr>
      <w:tr w:rsidR="005D00F2" w14:paraId="7831123C" w14:textId="77777777">
        <w:trPr>
          <w:trHeight w:val="370"/>
          <w:jc w:val="center"/>
        </w:trPr>
        <w:tc>
          <w:tcPr>
            <w:tcW w:w="3153" w:type="dxa"/>
            <w:vAlign w:val="center"/>
          </w:tcPr>
          <w:p w14:paraId="7D3EA426" w14:textId="77777777" w:rsidR="005D00F2" w:rsidRDefault="005D00F2">
            <w:pPr>
              <w:spacing w:after="20"/>
              <w:rPr>
                <w:sz w:val="20"/>
                <w:szCs w:val="20"/>
              </w:rPr>
            </w:pPr>
          </w:p>
        </w:tc>
        <w:tc>
          <w:tcPr>
            <w:tcW w:w="3153" w:type="dxa"/>
            <w:vAlign w:val="center"/>
          </w:tcPr>
          <w:p w14:paraId="672C4209" w14:textId="77777777" w:rsidR="005D00F2" w:rsidRDefault="009B071D">
            <w:pPr>
              <w:spacing w:after="20"/>
              <w:rPr>
                <w:sz w:val="20"/>
                <w:szCs w:val="20"/>
              </w:rPr>
            </w:pPr>
            <w:r>
              <w:rPr>
                <w:sz w:val="20"/>
                <w:szCs w:val="20"/>
              </w:rPr>
              <w:t>References</w:t>
            </w:r>
          </w:p>
        </w:tc>
        <w:tc>
          <w:tcPr>
            <w:tcW w:w="3153" w:type="dxa"/>
            <w:vAlign w:val="center"/>
          </w:tcPr>
          <w:p w14:paraId="27EE3341" w14:textId="77777777" w:rsidR="005D00F2" w:rsidRDefault="009B071D">
            <w:pPr>
              <w:spacing w:after="20"/>
              <w:rPr>
                <w:sz w:val="20"/>
                <w:szCs w:val="20"/>
              </w:rPr>
            </w:pPr>
            <w:r>
              <w:rPr>
                <w:sz w:val="20"/>
                <w:szCs w:val="20"/>
              </w:rPr>
              <w:t>30</w:t>
            </w:r>
          </w:p>
        </w:tc>
      </w:tr>
      <w:tr w:rsidR="005D00F2" w14:paraId="220C2026" w14:textId="77777777">
        <w:trPr>
          <w:trHeight w:val="383"/>
          <w:jc w:val="center"/>
        </w:trPr>
        <w:tc>
          <w:tcPr>
            <w:tcW w:w="3153" w:type="dxa"/>
            <w:vAlign w:val="center"/>
          </w:tcPr>
          <w:p w14:paraId="0D958EE5" w14:textId="77777777" w:rsidR="005D00F2" w:rsidRDefault="005D00F2">
            <w:pPr>
              <w:spacing w:after="20"/>
              <w:rPr>
                <w:sz w:val="20"/>
                <w:szCs w:val="20"/>
              </w:rPr>
            </w:pPr>
          </w:p>
        </w:tc>
        <w:tc>
          <w:tcPr>
            <w:tcW w:w="3153" w:type="dxa"/>
            <w:vAlign w:val="center"/>
          </w:tcPr>
          <w:p w14:paraId="3D97ADD9" w14:textId="77777777" w:rsidR="005D00F2" w:rsidRDefault="009B071D">
            <w:pPr>
              <w:spacing w:after="20"/>
              <w:rPr>
                <w:sz w:val="20"/>
                <w:szCs w:val="20"/>
              </w:rPr>
            </w:pPr>
            <w:r>
              <w:rPr>
                <w:sz w:val="20"/>
                <w:szCs w:val="20"/>
              </w:rPr>
              <w:t>Appendices</w:t>
            </w:r>
          </w:p>
        </w:tc>
        <w:tc>
          <w:tcPr>
            <w:tcW w:w="3153" w:type="dxa"/>
            <w:vAlign w:val="center"/>
          </w:tcPr>
          <w:p w14:paraId="7EF542AF" w14:textId="77777777" w:rsidR="005D00F2" w:rsidRDefault="009B071D">
            <w:pPr>
              <w:spacing w:after="20"/>
              <w:rPr>
                <w:sz w:val="20"/>
                <w:szCs w:val="20"/>
              </w:rPr>
            </w:pPr>
            <w:r>
              <w:rPr>
                <w:sz w:val="20"/>
                <w:szCs w:val="20"/>
              </w:rPr>
              <w:t>31</w:t>
            </w:r>
          </w:p>
        </w:tc>
      </w:tr>
    </w:tbl>
    <w:p w14:paraId="463A0CEC" w14:textId="77777777" w:rsidR="005D00F2" w:rsidRDefault="005D00F2"/>
    <w:p w14:paraId="3C0E9FA3" w14:textId="77777777" w:rsidR="005D00F2" w:rsidRDefault="009B071D">
      <w:r>
        <w:br w:type="page"/>
      </w:r>
    </w:p>
    <w:p w14:paraId="180F0B41" w14:textId="77777777" w:rsidR="005D00F2" w:rsidRDefault="005D00F2">
      <w:pPr>
        <w:jc w:val="center"/>
        <w:rPr>
          <w:b/>
          <w:sz w:val="36"/>
        </w:rPr>
      </w:pPr>
    </w:p>
    <w:p w14:paraId="142F8AB1" w14:textId="77777777" w:rsidR="005D00F2" w:rsidRDefault="009B071D">
      <w:pPr>
        <w:jc w:val="center"/>
      </w:pPr>
      <w:r>
        <w:rPr>
          <w:b/>
          <w:sz w:val="36"/>
        </w:rPr>
        <w:t>LIST OF FIGURES</w:t>
      </w:r>
      <w:r>
        <w:rPr>
          <w:b/>
          <w:sz w:val="36"/>
        </w:rPr>
        <w:br/>
      </w:r>
    </w:p>
    <w:tbl>
      <w:tblPr>
        <w:tblStyle w:val="TableGrid"/>
        <w:tblW w:w="0" w:type="auto"/>
        <w:jc w:val="center"/>
        <w:tblLook w:val="04A0" w:firstRow="1" w:lastRow="0" w:firstColumn="1" w:lastColumn="0" w:noHBand="0" w:noVBand="1"/>
      </w:tblPr>
      <w:tblGrid>
        <w:gridCol w:w="3020"/>
        <w:gridCol w:w="3020"/>
        <w:gridCol w:w="3020"/>
      </w:tblGrid>
      <w:tr w:rsidR="005D00F2" w14:paraId="1892BA79" w14:textId="77777777">
        <w:trPr>
          <w:trHeight w:val="444"/>
          <w:jc w:val="center"/>
        </w:trPr>
        <w:tc>
          <w:tcPr>
            <w:tcW w:w="3020" w:type="dxa"/>
            <w:vAlign w:val="center"/>
          </w:tcPr>
          <w:p w14:paraId="7EE8661D" w14:textId="77777777" w:rsidR="005D00F2" w:rsidRDefault="009B071D">
            <w:pPr>
              <w:spacing w:after="20"/>
              <w:rPr>
                <w:sz w:val="20"/>
                <w:szCs w:val="20"/>
              </w:rPr>
            </w:pPr>
            <w:r>
              <w:rPr>
                <w:b/>
                <w:sz w:val="20"/>
                <w:szCs w:val="20"/>
              </w:rPr>
              <w:t>Figure No.</w:t>
            </w:r>
          </w:p>
        </w:tc>
        <w:tc>
          <w:tcPr>
            <w:tcW w:w="3020" w:type="dxa"/>
            <w:vAlign w:val="center"/>
          </w:tcPr>
          <w:p w14:paraId="34A2611E" w14:textId="77777777" w:rsidR="005D00F2" w:rsidRDefault="009B071D">
            <w:pPr>
              <w:spacing w:after="20"/>
              <w:rPr>
                <w:sz w:val="20"/>
                <w:szCs w:val="20"/>
              </w:rPr>
            </w:pPr>
            <w:r>
              <w:rPr>
                <w:b/>
                <w:sz w:val="20"/>
                <w:szCs w:val="20"/>
              </w:rPr>
              <w:t>Figure Name</w:t>
            </w:r>
          </w:p>
        </w:tc>
        <w:tc>
          <w:tcPr>
            <w:tcW w:w="3020" w:type="dxa"/>
            <w:vAlign w:val="center"/>
          </w:tcPr>
          <w:p w14:paraId="54749C08" w14:textId="77777777" w:rsidR="005D00F2" w:rsidRDefault="009B071D">
            <w:pPr>
              <w:spacing w:after="20"/>
              <w:rPr>
                <w:sz w:val="20"/>
                <w:szCs w:val="20"/>
              </w:rPr>
            </w:pPr>
            <w:r>
              <w:rPr>
                <w:b/>
                <w:sz w:val="20"/>
                <w:szCs w:val="20"/>
              </w:rPr>
              <w:t>Page No.</w:t>
            </w:r>
          </w:p>
        </w:tc>
      </w:tr>
      <w:tr w:rsidR="005D00F2" w14:paraId="30455532" w14:textId="77777777">
        <w:trPr>
          <w:trHeight w:val="444"/>
          <w:jc w:val="center"/>
        </w:trPr>
        <w:tc>
          <w:tcPr>
            <w:tcW w:w="3020" w:type="dxa"/>
            <w:vAlign w:val="center"/>
          </w:tcPr>
          <w:p w14:paraId="50086615" w14:textId="77777777" w:rsidR="005D00F2" w:rsidRDefault="009B071D">
            <w:pPr>
              <w:spacing w:after="20"/>
              <w:rPr>
                <w:sz w:val="20"/>
                <w:szCs w:val="20"/>
              </w:rPr>
            </w:pPr>
            <w:r>
              <w:rPr>
                <w:sz w:val="20"/>
                <w:szCs w:val="20"/>
              </w:rPr>
              <w:t>Figure 1</w:t>
            </w:r>
          </w:p>
        </w:tc>
        <w:tc>
          <w:tcPr>
            <w:tcW w:w="3020" w:type="dxa"/>
            <w:vAlign w:val="center"/>
          </w:tcPr>
          <w:p w14:paraId="6D412152" w14:textId="77777777" w:rsidR="005D00F2" w:rsidRDefault="009B071D">
            <w:pPr>
              <w:spacing w:after="20"/>
              <w:rPr>
                <w:sz w:val="20"/>
                <w:szCs w:val="20"/>
              </w:rPr>
            </w:pPr>
            <w:proofErr w:type="spellStart"/>
            <w:r>
              <w:rPr>
                <w:sz w:val="20"/>
                <w:szCs w:val="20"/>
              </w:rPr>
              <w:t>FoodVerse</w:t>
            </w:r>
            <w:proofErr w:type="spellEnd"/>
            <w:r>
              <w:rPr>
                <w:sz w:val="20"/>
                <w:szCs w:val="20"/>
              </w:rPr>
              <w:t xml:space="preserve"> System Architecture</w:t>
            </w:r>
          </w:p>
        </w:tc>
        <w:tc>
          <w:tcPr>
            <w:tcW w:w="3020" w:type="dxa"/>
            <w:vAlign w:val="center"/>
          </w:tcPr>
          <w:p w14:paraId="76A843FE" w14:textId="77777777" w:rsidR="005D00F2" w:rsidRDefault="009B071D">
            <w:pPr>
              <w:spacing w:after="20"/>
              <w:rPr>
                <w:sz w:val="20"/>
                <w:szCs w:val="20"/>
              </w:rPr>
            </w:pPr>
            <w:r>
              <w:rPr>
                <w:sz w:val="20"/>
                <w:szCs w:val="20"/>
              </w:rPr>
              <w:t>16</w:t>
            </w:r>
          </w:p>
        </w:tc>
      </w:tr>
      <w:tr w:rsidR="005D00F2" w14:paraId="43DEE98B" w14:textId="77777777">
        <w:trPr>
          <w:trHeight w:val="840"/>
          <w:jc w:val="center"/>
        </w:trPr>
        <w:tc>
          <w:tcPr>
            <w:tcW w:w="3020" w:type="dxa"/>
            <w:vAlign w:val="center"/>
          </w:tcPr>
          <w:p w14:paraId="6EE2249F" w14:textId="77777777" w:rsidR="005D00F2" w:rsidRDefault="009B071D">
            <w:pPr>
              <w:spacing w:after="20"/>
              <w:rPr>
                <w:sz w:val="20"/>
                <w:szCs w:val="20"/>
              </w:rPr>
            </w:pPr>
            <w:r>
              <w:rPr>
                <w:sz w:val="20"/>
                <w:szCs w:val="20"/>
              </w:rPr>
              <w:t>Figure 2</w:t>
            </w:r>
          </w:p>
        </w:tc>
        <w:tc>
          <w:tcPr>
            <w:tcW w:w="3020" w:type="dxa"/>
            <w:vAlign w:val="center"/>
          </w:tcPr>
          <w:p w14:paraId="74A3D035" w14:textId="77777777" w:rsidR="005D00F2" w:rsidRDefault="009B071D">
            <w:pPr>
              <w:spacing w:after="20"/>
              <w:rPr>
                <w:sz w:val="20"/>
                <w:szCs w:val="20"/>
              </w:rPr>
            </w:pPr>
            <w:r>
              <w:rPr>
                <w:sz w:val="20"/>
                <w:szCs w:val="20"/>
              </w:rPr>
              <w:t xml:space="preserve">Use-Case View of Major </w:t>
            </w:r>
            <w:proofErr w:type="spellStart"/>
            <w:r>
              <w:rPr>
                <w:sz w:val="20"/>
                <w:szCs w:val="20"/>
              </w:rPr>
              <w:t>FoodVerse</w:t>
            </w:r>
            <w:proofErr w:type="spellEnd"/>
            <w:r>
              <w:rPr>
                <w:sz w:val="20"/>
                <w:szCs w:val="20"/>
              </w:rPr>
              <w:t xml:space="preserve"> Functions</w:t>
            </w:r>
          </w:p>
        </w:tc>
        <w:tc>
          <w:tcPr>
            <w:tcW w:w="3020" w:type="dxa"/>
            <w:vAlign w:val="center"/>
          </w:tcPr>
          <w:p w14:paraId="4B778966" w14:textId="77777777" w:rsidR="005D00F2" w:rsidRDefault="009B071D">
            <w:pPr>
              <w:spacing w:after="20"/>
              <w:rPr>
                <w:sz w:val="20"/>
                <w:szCs w:val="20"/>
              </w:rPr>
            </w:pPr>
            <w:r>
              <w:rPr>
                <w:sz w:val="20"/>
                <w:szCs w:val="20"/>
              </w:rPr>
              <w:t>17</w:t>
            </w:r>
          </w:p>
        </w:tc>
      </w:tr>
      <w:tr w:rsidR="005D00F2" w14:paraId="318F45C6" w14:textId="77777777">
        <w:trPr>
          <w:trHeight w:val="840"/>
          <w:jc w:val="center"/>
        </w:trPr>
        <w:tc>
          <w:tcPr>
            <w:tcW w:w="3020" w:type="dxa"/>
            <w:vAlign w:val="center"/>
          </w:tcPr>
          <w:p w14:paraId="59B24B04" w14:textId="77777777" w:rsidR="005D00F2" w:rsidRDefault="009B071D">
            <w:pPr>
              <w:spacing w:after="20"/>
              <w:rPr>
                <w:sz w:val="20"/>
                <w:szCs w:val="20"/>
              </w:rPr>
            </w:pPr>
            <w:r>
              <w:rPr>
                <w:sz w:val="20"/>
                <w:szCs w:val="20"/>
              </w:rPr>
              <w:t>Figure 3</w:t>
            </w:r>
          </w:p>
        </w:tc>
        <w:tc>
          <w:tcPr>
            <w:tcW w:w="3020" w:type="dxa"/>
            <w:vAlign w:val="center"/>
          </w:tcPr>
          <w:p w14:paraId="27F4CA45" w14:textId="77777777" w:rsidR="005D00F2" w:rsidRDefault="009B071D">
            <w:pPr>
              <w:spacing w:after="20"/>
              <w:rPr>
                <w:sz w:val="20"/>
                <w:szCs w:val="20"/>
              </w:rPr>
            </w:pPr>
            <w:r>
              <w:rPr>
                <w:sz w:val="20"/>
                <w:szCs w:val="20"/>
              </w:rPr>
              <w:t>Food Discovery to Smart Ordering Workflow</w:t>
            </w:r>
          </w:p>
        </w:tc>
        <w:tc>
          <w:tcPr>
            <w:tcW w:w="3020" w:type="dxa"/>
            <w:vAlign w:val="center"/>
          </w:tcPr>
          <w:p w14:paraId="75008F88" w14:textId="77777777" w:rsidR="005D00F2" w:rsidRDefault="009B071D">
            <w:pPr>
              <w:spacing w:after="20"/>
              <w:rPr>
                <w:sz w:val="20"/>
                <w:szCs w:val="20"/>
              </w:rPr>
            </w:pPr>
            <w:r>
              <w:rPr>
                <w:sz w:val="20"/>
                <w:szCs w:val="20"/>
              </w:rPr>
              <w:t>18</w:t>
            </w:r>
          </w:p>
        </w:tc>
      </w:tr>
      <w:tr w:rsidR="005D00F2" w14:paraId="25C8E347" w14:textId="77777777">
        <w:trPr>
          <w:trHeight w:val="444"/>
          <w:jc w:val="center"/>
        </w:trPr>
        <w:tc>
          <w:tcPr>
            <w:tcW w:w="3020" w:type="dxa"/>
            <w:vAlign w:val="center"/>
          </w:tcPr>
          <w:p w14:paraId="60749006" w14:textId="77777777" w:rsidR="005D00F2" w:rsidRDefault="009B071D">
            <w:pPr>
              <w:spacing w:after="20"/>
              <w:rPr>
                <w:sz w:val="20"/>
                <w:szCs w:val="20"/>
              </w:rPr>
            </w:pPr>
            <w:r>
              <w:rPr>
                <w:sz w:val="20"/>
                <w:szCs w:val="20"/>
              </w:rPr>
              <w:t>Figure 4</w:t>
            </w:r>
          </w:p>
        </w:tc>
        <w:tc>
          <w:tcPr>
            <w:tcW w:w="3020" w:type="dxa"/>
            <w:vAlign w:val="center"/>
          </w:tcPr>
          <w:p w14:paraId="72C620E0" w14:textId="77777777" w:rsidR="005D00F2" w:rsidRDefault="009B071D">
            <w:pPr>
              <w:spacing w:after="20"/>
              <w:rPr>
                <w:sz w:val="20"/>
                <w:szCs w:val="20"/>
              </w:rPr>
            </w:pPr>
            <w:r>
              <w:rPr>
                <w:sz w:val="20"/>
                <w:szCs w:val="20"/>
              </w:rPr>
              <w:t>Entity Relationship Model</w:t>
            </w:r>
          </w:p>
        </w:tc>
        <w:tc>
          <w:tcPr>
            <w:tcW w:w="3020" w:type="dxa"/>
            <w:vAlign w:val="center"/>
          </w:tcPr>
          <w:p w14:paraId="35E82464" w14:textId="77777777" w:rsidR="005D00F2" w:rsidRDefault="009B071D">
            <w:pPr>
              <w:spacing w:after="20"/>
              <w:rPr>
                <w:sz w:val="20"/>
                <w:szCs w:val="20"/>
              </w:rPr>
            </w:pPr>
            <w:r>
              <w:rPr>
                <w:sz w:val="20"/>
                <w:szCs w:val="20"/>
              </w:rPr>
              <w:t>19</w:t>
            </w:r>
          </w:p>
        </w:tc>
      </w:tr>
      <w:tr w:rsidR="005D00F2" w14:paraId="50A562DB" w14:textId="77777777">
        <w:trPr>
          <w:trHeight w:val="840"/>
          <w:jc w:val="center"/>
        </w:trPr>
        <w:tc>
          <w:tcPr>
            <w:tcW w:w="3020" w:type="dxa"/>
            <w:vAlign w:val="center"/>
          </w:tcPr>
          <w:p w14:paraId="26C3D131" w14:textId="77777777" w:rsidR="005D00F2" w:rsidRDefault="009B071D">
            <w:pPr>
              <w:spacing w:after="20"/>
              <w:rPr>
                <w:sz w:val="20"/>
                <w:szCs w:val="20"/>
              </w:rPr>
            </w:pPr>
            <w:r>
              <w:rPr>
                <w:sz w:val="20"/>
                <w:szCs w:val="20"/>
              </w:rPr>
              <w:t>Figure 5</w:t>
            </w:r>
          </w:p>
        </w:tc>
        <w:tc>
          <w:tcPr>
            <w:tcW w:w="3020" w:type="dxa"/>
            <w:vAlign w:val="center"/>
          </w:tcPr>
          <w:p w14:paraId="413D19B2" w14:textId="77777777" w:rsidR="005D00F2" w:rsidRDefault="009B071D">
            <w:pPr>
              <w:spacing w:after="20"/>
              <w:rPr>
                <w:sz w:val="20"/>
                <w:szCs w:val="20"/>
              </w:rPr>
            </w:pPr>
            <w:r>
              <w:rPr>
                <w:sz w:val="20"/>
                <w:szCs w:val="20"/>
              </w:rPr>
              <w:t>Sequence for Food Search and Recommendation</w:t>
            </w:r>
          </w:p>
        </w:tc>
        <w:tc>
          <w:tcPr>
            <w:tcW w:w="3020" w:type="dxa"/>
            <w:vAlign w:val="center"/>
          </w:tcPr>
          <w:p w14:paraId="600F93C9" w14:textId="77777777" w:rsidR="005D00F2" w:rsidRDefault="009B071D">
            <w:pPr>
              <w:spacing w:after="20"/>
              <w:rPr>
                <w:sz w:val="20"/>
                <w:szCs w:val="20"/>
              </w:rPr>
            </w:pPr>
            <w:r>
              <w:rPr>
                <w:sz w:val="20"/>
                <w:szCs w:val="20"/>
              </w:rPr>
              <w:t>20</w:t>
            </w:r>
          </w:p>
        </w:tc>
      </w:tr>
      <w:tr w:rsidR="005D00F2" w14:paraId="138D9BF1" w14:textId="77777777">
        <w:trPr>
          <w:trHeight w:val="840"/>
          <w:jc w:val="center"/>
        </w:trPr>
        <w:tc>
          <w:tcPr>
            <w:tcW w:w="3020" w:type="dxa"/>
            <w:vAlign w:val="center"/>
          </w:tcPr>
          <w:p w14:paraId="73CE476B" w14:textId="77777777" w:rsidR="005D00F2" w:rsidRDefault="009B071D">
            <w:pPr>
              <w:spacing w:after="20"/>
              <w:rPr>
                <w:sz w:val="20"/>
                <w:szCs w:val="20"/>
              </w:rPr>
            </w:pPr>
            <w:r>
              <w:rPr>
                <w:sz w:val="20"/>
                <w:szCs w:val="20"/>
              </w:rPr>
              <w:t>Figure 6</w:t>
            </w:r>
          </w:p>
        </w:tc>
        <w:tc>
          <w:tcPr>
            <w:tcW w:w="3020" w:type="dxa"/>
            <w:vAlign w:val="center"/>
          </w:tcPr>
          <w:p w14:paraId="4B96C83C" w14:textId="77777777" w:rsidR="005D00F2" w:rsidRDefault="009B071D">
            <w:pPr>
              <w:spacing w:after="20"/>
              <w:rPr>
                <w:sz w:val="20"/>
                <w:szCs w:val="20"/>
              </w:rPr>
            </w:pPr>
            <w:r>
              <w:rPr>
                <w:sz w:val="20"/>
                <w:szCs w:val="20"/>
              </w:rPr>
              <w:t xml:space="preserve">Functional Test Performance of </w:t>
            </w:r>
            <w:proofErr w:type="spellStart"/>
            <w:r>
              <w:rPr>
                <w:sz w:val="20"/>
                <w:szCs w:val="20"/>
              </w:rPr>
              <w:t>FoodVerse</w:t>
            </w:r>
            <w:proofErr w:type="spellEnd"/>
          </w:p>
        </w:tc>
        <w:tc>
          <w:tcPr>
            <w:tcW w:w="3020" w:type="dxa"/>
            <w:vAlign w:val="center"/>
          </w:tcPr>
          <w:p w14:paraId="728C8314" w14:textId="77777777" w:rsidR="005D00F2" w:rsidRDefault="009B071D">
            <w:pPr>
              <w:spacing w:after="20"/>
              <w:rPr>
                <w:sz w:val="20"/>
                <w:szCs w:val="20"/>
              </w:rPr>
            </w:pPr>
            <w:r>
              <w:rPr>
                <w:sz w:val="20"/>
                <w:szCs w:val="20"/>
              </w:rPr>
              <w:t>24</w:t>
            </w:r>
          </w:p>
        </w:tc>
      </w:tr>
      <w:tr w:rsidR="005D00F2" w14:paraId="3D53D89B" w14:textId="77777777">
        <w:trPr>
          <w:trHeight w:val="460"/>
          <w:jc w:val="center"/>
        </w:trPr>
        <w:tc>
          <w:tcPr>
            <w:tcW w:w="3020" w:type="dxa"/>
            <w:vAlign w:val="center"/>
          </w:tcPr>
          <w:p w14:paraId="3AA421D3" w14:textId="77777777" w:rsidR="005D00F2" w:rsidRDefault="009B071D">
            <w:pPr>
              <w:spacing w:after="20"/>
              <w:rPr>
                <w:sz w:val="20"/>
                <w:szCs w:val="20"/>
              </w:rPr>
            </w:pPr>
            <w:r>
              <w:rPr>
                <w:sz w:val="20"/>
                <w:szCs w:val="20"/>
              </w:rPr>
              <w:t>Figure 7</w:t>
            </w:r>
          </w:p>
        </w:tc>
        <w:tc>
          <w:tcPr>
            <w:tcW w:w="3020" w:type="dxa"/>
            <w:vAlign w:val="center"/>
          </w:tcPr>
          <w:p w14:paraId="45B27B1C" w14:textId="77777777" w:rsidR="005D00F2" w:rsidRDefault="009B071D">
            <w:pPr>
              <w:spacing w:after="20"/>
              <w:rPr>
                <w:sz w:val="20"/>
                <w:szCs w:val="20"/>
              </w:rPr>
            </w:pPr>
            <w:proofErr w:type="spellStart"/>
            <w:r>
              <w:rPr>
                <w:sz w:val="20"/>
                <w:szCs w:val="20"/>
              </w:rPr>
              <w:t>FoodVerse</w:t>
            </w:r>
            <w:proofErr w:type="spellEnd"/>
            <w:r>
              <w:rPr>
                <w:sz w:val="20"/>
                <w:szCs w:val="20"/>
              </w:rPr>
              <w:t xml:space="preserve"> Project Milestone Plan</w:t>
            </w:r>
          </w:p>
        </w:tc>
        <w:tc>
          <w:tcPr>
            <w:tcW w:w="3020" w:type="dxa"/>
            <w:vAlign w:val="center"/>
          </w:tcPr>
          <w:p w14:paraId="6B29CABE" w14:textId="77777777" w:rsidR="005D00F2" w:rsidRDefault="009B071D">
            <w:pPr>
              <w:spacing w:after="20"/>
              <w:rPr>
                <w:sz w:val="20"/>
                <w:szCs w:val="20"/>
              </w:rPr>
            </w:pPr>
            <w:r>
              <w:rPr>
                <w:sz w:val="20"/>
                <w:szCs w:val="20"/>
              </w:rPr>
              <w:t>26</w:t>
            </w:r>
          </w:p>
        </w:tc>
      </w:tr>
    </w:tbl>
    <w:p w14:paraId="54A97645" w14:textId="77777777" w:rsidR="005D00F2" w:rsidRDefault="005D00F2"/>
    <w:p w14:paraId="042B053E" w14:textId="77777777" w:rsidR="005D00F2" w:rsidRDefault="009B071D">
      <w:r>
        <w:br w:type="page"/>
      </w:r>
    </w:p>
    <w:p w14:paraId="0174DCA4" w14:textId="77777777" w:rsidR="005D00F2" w:rsidRDefault="005D00F2">
      <w:pPr>
        <w:jc w:val="center"/>
        <w:rPr>
          <w:b/>
          <w:sz w:val="36"/>
        </w:rPr>
      </w:pPr>
    </w:p>
    <w:p w14:paraId="7B412D22" w14:textId="77777777" w:rsidR="005D00F2" w:rsidRDefault="009B071D">
      <w:pPr>
        <w:jc w:val="center"/>
        <w:rPr>
          <w:b/>
          <w:sz w:val="36"/>
        </w:rPr>
      </w:pPr>
      <w:r>
        <w:rPr>
          <w:b/>
          <w:sz w:val="36"/>
        </w:rPr>
        <w:t>LIST OF TABLES</w:t>
      </w:r>
    </w:p>
    <w:p w14:paraId="0E6D5BFB" w14:textId="77777777" w:rsidR="005D00F2" w:rsidRDefault="005D00F2">
      <w:pPr>
        <w:jc w:val="center"/>
        <w:rPr>
          <w:b/>
          <w:sz w:val="36"/>
        </w:rPr>
      </w:pPr>
    </w:p>
    <w:tbl>
      <w:tblPr>
        <w:tblStyle w:val="TableGrid"/>
        <w:tblW w:w="0" w:type="auto"/>
        <w:jc w:val="center"/>
        <w:tblLook w:val="04A0" w:firstRow="1" w:lastRow="0" w:firstColumn="1" w:lastColumn="0" w:noHBand="0" w:noVBand="1"/>
      </w:tblPr>
      <w:tblGrid>
        <w:gridCol w:w="3053"/>
        <w:gridCol w:w="3053"/>
        <w:gridCol w:w="3053"/>
      </w:tblGrid>
      <w:tr w:rsidR="005D00F2" w14:paraId="3CC7CA61" w14:textId="77777777">
        <w:trPr>
          <w:trHeight w:val="521"/>
          <w:jc w:val="center"/>
        </w:trPr>
        <w:tc>
          <w:tcPr>
            <w:tcW w:w="3053" w:type="dxa"/>
            <w:vAlign w:val="center"/>
          </w:tcPr>
          <w:p w14:paraId="146E56F8" w14:textId="77777777" w:rsidR="005D00F2" w:rsidRDefault="009B071D">
            <w:pPr>
              <w:spacing w:after="20"/>
              <w:rPr>
                <w:sz w:val="20"/>
                <w:szCs w:val="20"/>
              </w:rPr>
            </w:pPr>
            <w:r>
              <w:rPr>
                <w:b/>
                <w:sz w:val="20"/>
                <w:szCs w:val="20"/>
              </w:rPr>
              <w:t>Table No.</w:t>
            </w:r>
          </w:p>
        </w:tc>
        <w:tc>
          <w:tcPr>
            <w:tcW w:w="3053" w:type="dxa"/>
            <w:vAlign w:val="center"/>
          </w:tcPr>
          <w:p w14:paraId="680B3711" w14:textId="77777777" w:rsidR="005D00F2" w:rsidRDefault="009B071D">
            <w:pPr>
              <w:spacing w:after="20"/>
              <w:rPr>
                <w:sz w:val="20"/>
                <w:szCs w:val="20"/>
              </w:rPr>
            </w:pPr>
            <w:r>
              <w:rPr>
                <w:b/>
                <w:sz w:val="20"/>
                <w:szCs w:val="20"/>
              </w:rPr>
              <w:t>Table Name</w:t>
            </w:r>
          </w:p>
        </w:tc>
        <w:tc>
          <w:tcPr>
            <w:tcW w:w="3053" w:type="dxa"/>
            <w:vAlign w:val="center"/>
          </w:tcPr>
          <w:p w14:paraId="114C7240" w14:textId="77777777" w:rsidR="005D00F2" w:rsidRDefault="009B071D">
            <w:pPr>
              <w:spacing w:after="20"/>
              <w:rPr>
                <w:sz w:val="20"/>
                <w:szCs w:val="20"/>
              </w:rPr>
            </w:pPr>
            <w:r>
              <w:rPr>
                <w:b/>
                <w:sz w:val="20"/>
                <w:szCs w:val="20"/>
              </w:rPr>
              <w:t>Page No.</w:t>
            </w:r>
          </w:p>
        </w:tc>
      </w:tr>
      <w:tr w:rsidR="005D00F2" w14:paraId="78E8D243" w14:textId="77777777">
        <w:trPr>
          <w:trHeight w:val="521"/>
          <w:jc w:val="center"/>
        </w:trPr>
        <w:tc>
          <w:tcPr>
            <w:tcW w:w="3053" w:type="dxa"/>
            <w:vAlign w:val="center"/>
          </w:tcPr>
          <w:p w14:paraId="57ABCFDE" w14:textId="77777777" w:rsidR="005D00F2" w:rsidRDefault="009B071D">
            <w:pPr>
              <w:spacing w:after="20"/>
              <w:rPr>
                <w:sz w:val="20"/>
                <w:szCs w:val="20"/>
              </w:rPr>
            </w:pPr>
            <w:r>
              <w:rPr>
                <w:sz w:val="20"/>
                <w:szCs w:val="20"/>
              </w:rPr>
              <w:t>Table 1</w:t>
            </w:r>
          </w:p>
        </w:tc>
        <w:tc>
          <w:tcPr>
            <w:tcW w:w="3053" w:type="dxa"/>
            <w:vAlign w:val="center"/>
          </w:tcPr>
          <w:p w14:paraId="75524F50" w14:textId="77777777" w:rsidR="005D00F2" w:rsidRDefault="009B071D">
            <w:pPr>
              <w:spacing w:after="20"/>
              <w:rPr>
                <w:sz w:val="20"/>
                <w:szCs w:val="20"/>
              </w:rPr>
            </w:pPr>
            <w:r>
              <w:rPr>
                <w:sz w:val="20"/>
                <w:szCs w:val="20"/>
              </w:rPr>
              <w:t>Stakeholder Requirements</w:t>
            </w:r>
          </w:p>
        </w:tc>
        <w:tc>
          <w:tcPr>
            <w:tcW w:w="3053" w:type="dxa"/>
            <w:vAlign w:val="center"/>
          </w:tcPr>
          <w:p w14:paraId="71B99DD4" w14:textId="77777777" w:rsidR="005D00F2" w:rsidRDefault="009B071D">
            <w:pPr>
              <w:spacing w:after="20"/>
              <w:rPr>
                <w:sz w:val="20"/>
                <w:szCs w:val="20"/>
              </w:rPr>
            </w:pPr>
            <w:r>
              <w:rPr>
                <w:sz w:val="20"/>
                <w:szCs w:val="20"/>
              </w:rPr>
              <w:t>15</w:t>
            </w:r>
          </w:p>
        </w:tc>
      </w:tr>
      <w:tr w:rsidR="005D00F2" w14:paraId="7BDD5A6F" w14:textId="77777777">
        <w:trPr>
          <w:trHeight w:val="987"/>
          <w:jc w:val="center"/>
        </w:trPr>
        <w:tc>
          <w:tcPr>
            <w:tcW w:w="3053" w:type="dxa"/>
            <w:vAlign w:val="center"/>
          </w:tcPr>
          <w:p w14:paraId="16D7451C" w14:textId="77777777" w:rsidR="005D00F2" w:rsidRDefault="009B071D">
            <w:pPr>
              <w:spacing w:after="20"/>
              <w:rPr>
                <w:sz w:val="20"/>
                <w:szCs w:val="20"/>
              </w:rPr>
            </w:pPr>
            <w:r>
              <w:rPr>
                <w:sz w:val="20"/>
                <w:szCs w:val="20"/>
              </w:rPr>
              <w:t>Table 2</w:t>
            </w:r>
          </w:p>
        </w:tc>
        <w:tc>
          <w:tcPr>
            <w:tcW w:w="3053" w:type="dxa"/>
            <w:vAlign w:val="center"/>
          </w:tcPr>
          <w:p w14:paraId="5B8304E2" w14:textId="77777777" w:rsidR="005D00F2" w:rsidRDefault="009B071D">
            <w:pPr>
              <w:spacing w:after="20"/>
              <w:rPr>
                <w:sz w:val="20"/>
                <w:szCs w:val="20"/>
              </w:rPr>
            </w:pPr>
            <w:r>
              <w:rPr>
                <w:sz w:val="20"/>
                <w:szCs w:val="20"/>
              </w:rPr>
              <w:t>Functional and Non-Functional Requirements</w:t>
            </w:r>
          </w:p>
        </w:tc>
        <w:tc>
          <w:tcPr>
            <w:tcW w:w="3053" w:type="dxa"/>
            <w:vAlign w:val="center"/>
          </w:tcPr>
          <w:p w14:paraId="4C5F3767" w14:textId="77777777" w:rsidR="005D00F2" w:rsidRDefault="009B071D">
            <w:pPr>
              <w:spacing w:after="20"/>
              <w:rPr>
                <w:sz w:val="20"/>
                <w:szCs w:val="20"/>
              </w:rPr>
            </w:pPr>
            <w:r>
              <w:rPr>
                <w:sz w:val="20"/>
                <w:szCs w:val="20"/>
              </w:rPr>
              <w:t>15</w:t>
            </w:r>
          </w:p>
        </w:tc>
      </w:tr>
      <w:tr w:rsidR="005D00F2" w14:paraId="49AB7BAC" w14:textId="77777777">
        <w:trPr>
          <w:trHeight w:val="521"/>
          <w:jc w:val="center"/>
        </w:trPr>
        <w:tc>
          <w:tcPr>
            <w:tcW w:w="3053" w:type="dxa"/>
            <w:vAlign w:val="center"/>
          </w:tcPr>
          <w:p w14:paraId="75E3435D" w14:textId="77777777" w:rsidR="005D00F2" w:rsidRDefault="009B071D">
            <w:pPr>
              <w:spacing w:after="20"/>
              <w:rPr>
                <w:sz w:val="20"/>
                <w:szCs w:val="20"/>
              </w:rPr>
            </w:pPr>
            <w:r>
              <w:rPr>
                <w:sz w:val="20"/>
                <w:szCs w:val="20"/>
              </w:rPr>
              <w:t>Table 3</w:t>
            </w:r>
          </w:p>
        </w:tc>
        <w:tc>
          <w:tcPr>
            <w:tcW w:w="3053" w:type="dxa"/>
            <w:vAlign w:val="center"/>
          </w:tcPr>
          <w:p w14:paraId="2A9C4E55" w14:textId="77777777" w:rsidR="005D00F2" w:rsidRDefault="009B071D">
            <w:pPr>
              <w:spacing w:after="20"/>
              <w:rPr>
                <w:sz w:val="20"/>
                <w:szCs w:val="20"/>
              </w:rPr>
            </w:pPr>
            <w:r>
              <w:rPr>
                <w:sz w:val="20"/>
                <w:szCs w:val="20"/>
              </w:rPr>
              <w:t>Applicable Standards and Practices</w:t>
            </w:r>
          </w:p>
        </w:tc>
        <w:tc>
          <w:tcPr>
            <w:tcW w:w="3053" w:type="dxa"/>
            <w:vAlign w:val="center"/>
          </w:tcPr>
          <w:p w14:paraId="4975DCFC" w14:textId="77777777" w:rsidR="005D00F2" w:rsidRDefault="009B071D">
            <w:pPr>
              <w:spacing w:after="20"/>
              <w:rPr>
                <w:sz w:val="20"/>
                <w:szCs w:val="20"/>
              </w:rPr>
            </w:pPr>
            <w:r>
              <w:rPr>
                <w:sz w:val="20"/>
                <w:szCs w:val="20"/>
              </w:rPr>
              <w:t>16</w:t>
            </w:r>
          </w:p>
        </w:tc>
      </w:tr>
      <w:tr w:rsidR="005D00F2" w14:paraId="328C5912" w14:textId="77777777">
        <w:trPr>
          <w:trHeight w:val="521"/>
          <w:jc w:val="center"/>
        </w:trPr>
        <w:tc>
          <w:tcPr>
            <w:tcW w:w="3053" w:type="dxa"/>
            <w:vAlign w:val="center"/>
          </w:tcPr>
          <w:p w14:paraId="52B4644D" w14:textId="77777777" w:rsidR="005D00F2" w:rsidRDefault="009B071D">
            <w:pPr>
              <w:spacing w:after="20"/>
              <w:rPr>
                <w:sz w:val="20"/>
                <w:szCs w:val="20"/>
              </w:rPr>
            </w:pPr>
            <w:r>
              <w:rPr>
                <w:sz w:val="20"/>
                <w:szCs w:val="20"/>
              </w:rPr>
              <w:t>Table 4</w:t>
            </w:r>
          </w:p>
        </w:tc>
        <w:tc>
          <w:tcPr>
            <w:tcW w:w="3053" w:type="dxa"/>
            <w:vAlign w:val="center"/>
          </w:tcPr>
          <w:p w14:paraId="6D78D09C" w14:textId="77777777" w:rsidR="005D00F2" w:rsidRDefault="009B071D">
            <w:pPr>
              <w:spacing w:after="20"/>
              <w:rPr>
                <w:sz w:val="20"/>
                <w:szCs w:val="20"/>
              </w:rPr>
            </w:pPr>
            <w:r>
              <w:rPr>
                <w:sz w:val="20"/>
                <w:szCs w:val="20"/>
              </w:rPr>
              <w:t>Design Specifications</w:t>
            </w:r>
          </w:p>
        </w:tc>
        <w:tc>
          <w:tcPr>
            <w:tcW w:w="3053" w:type="dxa"/>
            <w:vAlign w:val="center"/>
          </w:tcPr>
          <w:p w14:paraId="4EE7ED6D" w14:textId="77777777" w:rsidR="005D00F2" w:rsidRDefault="009B071D">
            <w:pPr>
              <w:spacing w:after="20"/>
              <w:rPr>
                <w:sz w:val="20"/>
                <w:szCs w:val="20"/>
              </w:rPr>
            </w:pPr>
            <w:r>
              <w:rPr>
                <w:sz w:val="20"/>
                <w:szCs w:val="20"/>
              </w:rPr>
              <w:t>16</w:t>
            </w:r>
          </w:p>
        </w:tc>
      </w:tr>
      <w:tr w:rsidR="005D00F2" w14:paraId="5B7B460D" w14:textId="77777777">
        <w:trPr>
          <w:trHeight w:val="521"/>
          <w:jc w:val="center"/>
        </w:trPr>
        <w:tc>
          <w:tcPr>
            <w:tcW w:w="3053" w:type="dxa"/>
            <w:vAlign w:val="center"/>
          </w:tcPr>
          <w:p w14:paraId="4D41E5A6" w14:textId="77777777" w:rsidR="005D00F2" w:rsidRDefault="009B071D">
            <w:pPr>
              <w:spacing w:after="20"/>
              <w:rPr>
                <w:sz w:val="20"/>
                <w:szCs w:val="20"/>
              </w:rPr>
            </w:pPr>
            <w:r>
              <w:rPr>
                <w:sz w:val="20"/>
                <w:szCs w:val="20"/>
              </w:rPr>
              <w:t>Table 5</w:t>
            </w:r>
          </w:p>
        </w:tc>
        <w:tc>
          <w:tcPr>
            <w:tcW w:w="3053" w:type="dxa"/>
            <w:vAlign w:val="center"/>
          </w:tcPr>
          <w:p w14:paraId="7413F089" w14:textId="77777777" w:rsidR="005D00F2" w:rsidRDefault="009B071D">
            <w:pPr>
              <w:spacing w:after="20"/>
              <w:rPr>
                <w:sz w:val="20"/>
                <w:szCs w:val="20"/>
              </w:rPr>
            </w:pPr>
            <w:r>
              <w:rPr>
                <w:sz w:val="20"/>
                <w:szCs w:val="20"/>
              </w:rPr>
              <w:t>Alternative Solution Evaluation</w:t>
            </w:r>
          </w:p>
        </w:tc>
        <w:tc>
          <w:tcPr>
            <w:tcW w:w="3053" w:type="dxa"/>
            <w:vAlign w:val="center"/>
          </w:tcPr>
          <w:p w14:paraId="3BFFB2CD" w14:textId="77777777" w:rsidR="005D00F2" w:rsidRDefault="009B071D">
            <w:pPr>
              <w:spacing w:after="20"/>
              <w:rPr>
                <w:sz w:val="20"/>
                <w:szCs w:val="20"/>
              </w:rPr>
            </w:pPr>
            <w:r>
              <w:rPr>
                <w:sz w:val="20"/>
                <w:szCs w:val="20"/>
              </w:rPr>
              <w:t>18</w:t>
            </w:r>
          </w:p>
        </w:tc>
      </w:tr>
      <w:tr w:rsidR="005D00F2" w14:paraId="74E219FA" w14:textId="77777777">
        <w:trPr>
          <w:trHeight w:val="521"/>
          <w:jc w:val="center"/>
        </w:trPr>
        <w:tc>
          <w:tcPr>
            <w:tcW w:w="3053" w:type="dxa"/>
            <w:vAlign w:val="center"/>
          </w:tcPr>
          <w:p w14:paraId="233B49ED" w14:textId="77777777" w:rsidR="005D00F2" w:rsidRDefault="009B071D">
            <w:pPr>
              <w:spacing w:after="20"/>
              <w:rPr>
                <w:sz w:val="20"/>
                <w:szCs w:val="20"/>
              </w:rPr>
            </w:pPr>
            <w:r>
              <w:rPr>
                <w:sz w:val="20"/>
                <w:szCs w:val="20"/>
              </w:rPr>
              <w:t>Table 6</w:t>
            </w:r>
          </w:p>
        </w:tc>
        <w:tc>
          <w:tcPr>
            <w:tcW w:w="3053" w:type="dxa"/>
            <w:vAlign w:val="center"/>
          </w:tcPr>
          <w:p w14:paraId="348FBD79" w14:textId="77777777" w:rsidR="005D00F2" w:rsidRDefault="009B071D">
            <w:pPr>
              <w:spacing w:after="20"/>
              <w:rPr>
                <w:sz w:val="20"/>
                <w:szCs w:val="20"/>
              </w:rPr>
            </w:pPr>
            <w:r>
              <w:rPr>
                <w:sz w:val="20"/>
                <w:szCs w:val="20"/>
              </w:rPr>
              <w:t>Trade-off Analysis</w:t>
            </w:r>
          </w:p>
        </w:tc>
        <w:tc>
          <w:tcPr>
            <w:tcW w:w="3053" w:type="dxa"/>
            <w:vAlign w:val="center"/>
          </w:tcPr>
          <w:p w14:paraId="0964A387" w14:textId="77777777" w:rsidR="005D00F2" w:rsidRDefault="009B071D">
            <w:pPr>
              <w:spacing w:after="20"/>
              <w:rPr>
                <w:sz w:val="20"/>
                <w:szCs w:val="20"/>
              </w:rPr>
            </w:pPr>
            <w:r>
              <w:rPr>
                <w:sz w:val="20"/>
                <w:szCs w:val="20"/>
              </w:rPr>
              <w:t>20</w:t>
            </w:r>
          </w:p>
        </w:tc>
      </w:tr>
      <w:tr w:rsidR="005D00F2" w14:paraId="786BE474" w14:textId="77777777">
        <w:trPr>
          <w:trHeight w:val="987"/>
          <w:jc w:val="center"/>
        </w:trPr>
        <w:tc>
          <w:tcPr>
            <w:tcW w:w="3053" w:type="dxa"/>
            <w:vAlign w:val="center"/>
          </w:tcPr>
          <w:p w14:paraId="210B84E8" w14:textId="77777777" w:rsidR="005D00F2" w:rsidRDefault="009B071D">
            <w:pPr>
              <w:spacing w:after="20"/>
              <w:rPr>
                <w:sz w:val="20"/>
                <w:szCs w:val="20"/>
              </w:rPr>
            </w:pPr>
            <w:r>
              <w:rPr>
                <w:sz w:val="20"/>
                <w:szCs w:val="20"/>
              </w:rPr>
              <w:t>Table 7</w:t>
            </w:r>
          </w:p>
        </w:tc>
        <w:tc>
          <w:tcPr>
            <w:tcW w:w="3053" w:type="dxa"/>
            <w:vAlign w:val="center"/>
          </w:tcPr>
          <w:p w14:paraId="51F68023" w14:textId="77777777" w:rsidR="005D00F2" w:rsidRDefault="009B071D">
            <w:pPr>
              <w:spacing w:after="20"/>
              <w:rPr>
                <w:sz w:val="20"/>
                <w:szCs w:val="20"/>
              </w:rPr>
            </w:pPr>
            <w:r>
              <w:rPr>
                <w:sz w:val="20"/>
                <w:szCs w:val="20"/>
              </w:rPr>
              <w:t>Sustainability, Ethics, Safety and Security</w:t>
            </w:r>
          </w:p>
        </w:tc>
        <w:tc>
          <w:tcPr>
            <w:tcW w:w="3053" w:type="dxa"/>
            <w:vAlign w:val="center"/>
          </w:tcPr>
          <w:p w14:paraId="789E9FF8" w14:textId="77777777" w:rsidR="005D00F2" w:rsidRDefault="009B071D">
            <w:pPr>
              <w:spacing w:after="20"/>
              <w:rPr>
                <w:sz w:val="20"/>
                <w:szCs w:val="20"/>
              </w:rPr>
            </w:pPr>
            <w:r>
              <w:rPr>
                <w:sz w:val="20"/>
                <w:szCs w:val="20"/>
              </w:rPr>
              <w:t>21</w:t>
            </w:r>
          </w:p>
        </w:tc>
      </w:tr>
      <w:tr w:rsidR="005D00F2" w14:paraId="2FDA124C" w14:textId="77777777">
        <w:trPr>
          <w:trHeight w:val="521"/>
          <w:jc w:val="center"/>
        </w:trPr>
        <w:tc>
          <w:tcPr>
            <w:tcW w:w="3053" w:type="dxa"/>
            <w:vAlign w:val="center"/>
          </w:tcPr>
          <w:p w14:paraId="5E281D9D" w14:textId="77777777" w:rsidR="005D00F2" w:rsidRDefault="009B071D">
            <w:pPr>
              <w:spacing w:after="20"/>
              <w:rPr>
                <w:sz w:val="20"/>
                <w:szCs w:val="20"/>
              </w:rPr>
            </w:pPr>
            <w:r>
              <w:rPr>
                <w:sz w:val="20"/>
                <w:szCs w:val="20"/>
              </w:rPr>
              <w:t>Table 8</w:t>
            </w:r>
          </w:p>
        </w:tc>
        <w:tc>
          <w:tcPr>
            <w:tcW w:w="3053" w:type="dxa"/>
            <w:vAlign w:val="center"/>
          </w:tcPr>
          <w:p w14:paraId="44050A65" w14:textId="77777777" w:rsidR="005D00F2" w:rsidRDefault="009B071D">
            <w:pPr>
              <w:spacing w:after="20"/>
              <w:rPr>
                <w:sz w:val="20"/>
                <w:szCs w:val="20"/>
              </w:rPr>
            </w:pPr>
            <w:r>
              <w:rPr>
                <w:sz w:val="20"/>
                <w:szCs w:val="20"/>
              </w:rPr>
              <w:t>Risk Register</w:t>
            </w:r>
          </w:p>
        </w:tc>
        <w:tc>
          <w:tcPr>
            <w:tcW w:w="3053" w:type="dxa"/>
            <w:vAlign w:val="center"/>
          </w:tcPr>
          <w:p w14:paraId="106C8FEC" w14:textId="77777777" w:rsidR="005D00F2" w:rsidRDefault="009B071D">
            <w:pPr>
              <w:spacing w:after="20"/>
              <w:rPr>
                <w:sz w:val="20"/>
                <w:szCs w:val="20"/>
              </w:rPr>
            </w:pPr>
            <w:r>
              <w:rPr>
                <w:sz w:val="20"/>
                <w:szCs w:val="20"/>
              </w:rPr>
              <w:t>22</w:t>
            </w:r>
          </w:p>
        </w:tc>
      </w:tr>
      <w:tr w:rsidR="005D00F2" w14:paraId="78E1A227" w14:textId="77777777">
        <w:trPr>
          <w:trHeight w:val="521"/>
          <w:jc w:val="center"/>
        </w:trPr>
        <w:tc>
          <w:tcPr>
            <w:tcW w:w="3053" w:type="dxa"/>
            <w:vAlign w:val="center"/>
          </w:tcPr>
          <w:p w14:paraId="5BFCC4F9" w14:textId="77777777" w:rsidR="005D00F2" w:rsidRDefault="009B071D">
            <w:pPr>
              <w:spacing w:after="20"/>
              <w:rPr>
                <w:sz w:val="20"/>
                <w:szCs w:val="20"/>
              </w:rPr>
            </w:pPr>
            <w:r>
              <w:rPr>
                <w:sz w:val="20"/>
                <w:szCs w:val="20"/>
              </w:rPr>
              <w:t>Table 9</w:t>
            </w:r>
          </w:p>
        </w:tc>
        <w:tc>
          <w:tcPr>
            <w:tcW w:w="3053" w:type="dxa"/>
            <w:vAlign w:val="center"/>
          </w:tcPr>
          <w:p w14:paraId="0B1D7CB8" w14:textId="77777777" w:rsidR="005D00F2" w:rsidRDefault="009B071D">
            <w:pPr>
              <w:spacing w:after="20"/>
              <w:rPr>
                <w:sz w:val="20"/>
                <w:szCs w:val="20"/>
              </w:rPr>
            </w:pPr>
            <w:r>
              <w:rPr>
                <w:sz w:val="20"/>
                <w:szCs w:val="20"/>
              </w:rPr>
              <w:t>Implementation Tools</w:t>
            </w:r>
          </w:p>
        </w:tc>
        <w:tc>
          <w:tcPr>
            <w:tcW w:w="3053" w:type="dxa"/>
            <w:vAlign w:val="center"/>
          </w:tcPr>
          <w:p w14:paraId="054666C7" w14:textId="77777777" w:rsidR="005D00F2" w:rsidRDefault="009B071D">
            <w:pPr>
              <w:spacing w:after="20"/>
              <w:rPr>
                <w:sz w:val="20"/>
                <w:szCs w:val="20"/>
              </w:rPr>
            </w:pPr>
            <w:r>
              <w:rPr>
                <w:sz w:val="20"/>
                <w:szCs w:val="20"/>
              </w:rPr>
              <w:t>22</w:t>
            </w:r>
          </w:p>
        </w:tc>
      </w:tr>
      <w:tr w:rsidR="005D00F2" w14:paraId="5EB3D361" w14:textId="77777777">
        <w:trPr>
          <w:trHeight w:val="521"/>
          <w:jc w:val="center"/>
        </w:trPr>
        <w:tc>
          <w:tcPr>
            <w:tcW w:w="3053" w:type="dxa"/>
            <w:vAlign w:val="center"/>
          </w:tcPr>
          <w:p w14:paraId="0316A569" w14:textId="77777777" w:rsidR="005D00F2" w:rsidRDefault="009B071D">
            <w:pPr>
              <w:spacing w:after="20"/>
              <w:rPr>
                <w:sz w:val="20"/>
                <w:szCs w:val="20"/>
              </w:rPr>
            </w:pPr>
            <w:r>
              <w:rPr>
                <w:sz w:val="20"/>
                <w:szCs w:val="20"/>
              </w:rPr>
              <w:t>Table 10</w:t>
            </w:r>
          </w:p>
        </w:tc>
        <w:tc>
          <w:tcPr>
            <w:tcW w:w="3053" w:type="dxa"/>
            <w:vAlign w:val="center"/>
          </w:tcPr>
          <w:p w14:paraId="16D46E8F" w14:textId="77777777" w:rsidR="005D00F2" w:rsidRDefault="009B071D">
            <w:pPr>
              <w:spacing w:after="20"/>
              <w:rPr>
                <w:sz w:val="20"/>
                <w:szCs w:val="20"/>
              </w:rPr>
            </w:pPr>
            <w:r>
              <w:rPr>
                <w:sz w:val="20"/>
                <w:szCs w:val="20"/>
              </w:rPr>
              <w:t>Verification Test Plan</w:t>
            </w:r>
          </w:p>
        </w:tc>
        <w:tc>
          <w:tcPr>
            <w:tcW w:w="3053" w:type="dxa"/>
            <w:vAlign w:val="center"/>
          </w:tcPr>
          <w:p w14:paraId="6EA22D61" w14:textId="77777777" w:rsidR="005D00F2" w:rsidRDefault="009B071D">
            <w:pPr>
              <w:spacing w:after="20"/>
              <w:rPr>
                <w:sz w:val="20"/>
                <w:szCs w:val="20"/>
              </w:rPr>
            </w:pPr>
            <w:r>
              <w:rPr>
                <w:sz w:val="20"/>
                <w:szCs w:val="20"/>
              </w:rPr>
              <w:t>23</w:t>
            </w:r>
          </w:p>
        </w:tc>
      </w:tr>
      <w:tr w:rsidR="005D00F2" w14:paraId="3BA28AC9" w14:textId="77777777">
        <w:trPr>
          <w:trHeight w:val="521"/>
          <w:jc w:val="center"/>
        </w:trPr>
        <w:tc>
          <w:tcPr>
            <w:tcW w:w="3053" w:type="dxa"/>
            <w:vAlign w:val="center"/>
          </w:tcPr>
          <w:p w14:paraId="33C114B8" w14:textId="77777777" w:rsidR="005D00F2" w:rsidRDefault="009B071D">
            <w:pPr>
              <w:spacing w:after="20"/>
              <w:rPr>
                <w:sz w:val="20"/>
                <w:szCs w:val="20"/>
              </w:rPr>
            </w:pPr>
            <w:r>
              <w:rPr>
                <w:sz w:val="20"/>
                <w:szCs w:val="20"/>
              </w:rPr>
              <w:t>Table 11</w:t>
            </w:r>
          </w:p>
        </w:tc>
        <w:tc>
          <w:tcPr>
            <w:tcW w:w="3053" w:type="dxa"/>
            <w:vAlign w:val="center"/>
          </w:tcPr>
          <w:p w14:paraId="1144A094" w14:textId="77777777" w:rsidR="005D00F2" w:rsidRDefault="009B071D">
            <w:pPr>
              <w:spacing w:after="20"/>
              <w:rPr>
                <w:sz w:val="20"/>
                <w:szCs w:val="20"/>
              </w:rPr>
            </w:pPr>
            <w:r>
              <w:rPr>
                <w:sz w:val="20"/>
                <w:szCs w:val="20"/>
              </w:rPr>
              <w:t>Objective Achievement</w:t>
            </w:r>
          </w:p>
        </w:tc>
        <w:tc>
          <w:tcPr>
            <w:tcW w:w="3053" w:type="dxa"/>
            <w:vAlign w:val="center"/>
          </w:tcPr>
          <w:p w14:paraId="10D0F70E" w14:textId="77777777" w:rsidR="005D00F2" w:rsidRDefault="009B071D">
            <w:pPr>
              <w:spacing w:after="20"/>
              <w:rPr>
                <w:sz w:val="20"/>
                <w:szCs w:val="20"/>
              </w:rPr>
            </w:pPr>
            <w:r>
              <w:rPr>
                <w:sz w:val="20"/>
                <w:szCs w:val="20"/>
              </w:rPr>
              <w:t>25</w:t>
            </w:r>
          </w:p>
        </w:tc>
      </w:tr>
      <w:tr w:rsidR="005D00F2" w14:paraId="0B941821" w14:textId="77777777">
        <w:trPr>
          <w:trHeight w:val="540"/>
          <w:jc w:val="center"/>
        </w:trPr>
        <w:tc>
          <w:tcPr>
            <w:tcW w:w="3053" w:type="dxa"/>
            <w:vAlign w:val="center"/>
          </w:tcPr>
          <w:p w14:paraId="65B30B6C" w14:textId="77777777" w:rsidR="005D00F2" w:rsidRDefault="009B071D">
            <w:pPr>
              <w:spacing w:after="20"/>
              <w:rPr>
                <w:sz w:val="20"/>
                <w:szCs w:val="20"/>
              </w:rPr>
            </w:pPr>
            <w:r>
              <w:rPr>
                <w:sz w:val="20"/>
                <w:szCs w:val="20"/>
              </w:rPr>
              <w:t>Table 12</w:t>
            </w:r>
          </w:p>
        </w:tc>
        <w:tc>
          <w:tcPr>
            <w:tcW w:w="3053" w:type="dxa"/>
            <w:vAlign w:val="center"/>
          </w:tcPr>
          <w:p w14:paraId="20CA163D" w14:textId="77777777" w:rsidR="005D00F2" w:rsidRDefault="009B071D">
            <w:pPr>
              <w:spacing w:after="20"/>
              <w:rPr>
                <w:sz w:val="20"/>
                <w:szCs w:val="20"/>
              </w:rPr>
            </w:pPr>
            <w:r>
              <w:rPr>
                <w:sz w:val="20"/>
                <w:szCs w:val="20"/>
              </w:rPr>
              <w:t>Project Roles and Budget</w:t>
            </w:r>
          </w:p>
        </w:tc>
        <w:tc>
          <w:tcPr>
            <w:tcW w:w="3053" w:type="dxa"/>
            <w:vAlign w:val="center"/>
          </w:tcPr>
          <w:p w14:paraId="03C3DA23" w14:textId="77777777" w:rsidR="005D00F2" w:rsidRDefault="009B071D">
            <w:pPr>
              <w:spacing w:after="20"/>
              <w:rPr>
                <w:sz w:val="20"/>
                <w:szCs w:val="20"/>
              </w:rPr>
            </w:pPr>
            <w:r>
              <w:rPr>
                <w:sz w:val="20"/>
                <w:szCs w:val="20"/>
              </w:rPr>
              <w:t>26</w:t>
            </w:r>
          </w:p>
        </w:tc>
      </w:tr>
    </w:tbl>
    <w:p w14:paraId="4B6E724B" w14:textId="77777777" w:rsidR="005D00F2" w:rsidRDefault="005D00F2"/>
    <w:p w14:paraId="67238BF3" w14:textId="77777777" w:rsidR="005D00F2" w:rsidRDefault="009B071D">
      <w:r>
        <w:br w:type="page"/>
      </w:r>
    </w:p>
    <w:p w14:paraId="59BCC7E9" w14:textId="77777777" w:rsidR="005D00F2" w:rsidRDefault="005D00F2">
      <w:pPr>
        <w:jc w:val="center"/>
        <w:rPr>
          <w:b/>
          <w:sz w:val="36"/>
        </w:rPr>
      </w:pPr>
    </w:p>
    <w:p w14:paraId="3A4E1F4B" w14:textId="77777777" w:rsidR="005D00F2" w:rsidRDefault="009B071D">
      <w:pPr>
        <w:jc w:val="center"/>
        <w:rPr>
          <w:b/>
          <w:sz w:val="36"/>
        </w:rPr>
      </w:pPr>
      <w:r>
        <w:rPr>
          <w:b/>
          <w:sz w:val="36"/>
        </w:rPr>
        <w:t>LIST OF ABBREVIATIONS / SYMBOLS</w:t>
      </w:r>
    </w:p>
    <w:p w14:paraId="62135E6E" w14:textId="77777777" w:rsidR="005D00F2" w:rsidRDefault="005D00F2">
      <w:pPr>
        <w:jc w:val="center"/>
        <w:rPr>
          <w:b/>
          <w:sz w:val="36"/>
        </w:rPr>
      </w:pPr>
    </w:p>
    <w:tbl>
      <w:tblPr>
        <w:tblStyle w:val="TableGrid"/>
        <w:tblW w:w="0" w:type="auto"/>
        <w:jc w:val="center"/>
        <w:tblLook w:val="04A0" w:firstRow="1" w:lastRow="0" w:firstColumn="1" w:lastColumn="0" w:noHBand="0" w:noVBand="1"/>
      </w:tblPr>
      <w:tblGrid>
        <w:gridCol w:w="3233"/>
        <w:gridCol w:w="3233"/>
        <w:gridCol w:w="3233"/>
      </w:tblGrid>
      <w:tr w:rsidR="005D00F2" w14:paraId="5990800F" w14:textId="77777777">
        <w:trPr>
          <w:trHeight w:val="632"/>
          <w:jc w:val="center"/>
        </w:trPr>
        <w:tc>
          <w:tcPr>
            <w:tcW w:w="3233" w:type="dxa"/>
            <w:vAlign w:val="center"/>
          </w:tcPr>
          <w:p w14:paraId="1C1A882A" w14:textId="77777777" w:rsidR="005D00F2" w:rsidRDefault="009B071D">
            <w:pPr>
              <w:spacing w:after="20"/>
              <w:rPr>
                <w:sz w:val="20"/>
                <w:szCs w:val="20"/>
              </w:rPr>
            </w:pPr>
            <w:r>
              <w:rPr>
                <w:b/>
                <w:sz w:val="20"/>
                <w:szCs w:val="20"/>
              </w:rPr>
              <w:t>Symbol</w:t>
            </w:r>
          </w:p>
        </w:tc>
        <w:tc>
          <w:tcPr>
            <w:tcW w:w="3233" w:type="dxa"/>
            <w:vAlign w:val="center"/>
          </w:tcPr>
          <w:p w14:paraId="40E683CE" w14:textId="77777777" w:rsidR="005D00F2" w:rsidRDefault="009B071D">
            <w:pPr>
              <w:spacing w:after="20"/>
              <w:rPr>
                <w:sz w:val="20"/>
                <w:szCs w:val="20"/>
              </w:rPr>
            </w:pPr>
            <w:r>
              <w:rPr>
                <w:b/>
                <w:sz w:val="20"/>
                <w:szCs w:val="20"/>
              </w:rPr>
              <w:t>Description</w:t>
            </w:r>
          </w:p>
        </w:tc>
        <w:tc>
          <w:tcPr>
            <w:tcW w:w="3233" w:type="dxa"/>
            <w:vAlign w:val="center"/>
          </w:tcPr>
          <w:p w14:paraId="665B59CA" w14:textId="77777777" w:rsidR="005D00F2" w:rsidRDefault="009B071D">
            <w:pPr>
              <w:spacing w:after="20"/>
              <w:rPr>
                <w:sz w:val="20"/>
                <w:szCs w:val="20"/>
              </w:rPr>
            </w:pPr>
            <w:r>
              <w:rPr>
                <w:b/>
                <w:sz w:val="20"/>
                <w:szCs w:val="20"/>
              </w:rPr>
              <w:t>Unit</w:t>
            </w:r>
          </w:p>
        </w:tc>
      </w:tr>
      <w:tr w:rsidR="005D00F2" w14:paraId="70EB0C88" w14:textId="77777777">
        <w:trPr>
          <w:trHeight w:val="632"/>
          <w:jc w:val="center"/>
        </w:trPr>
        <w:tc>
          <w:tcPr>
            <w:tcW w:w="3233" w:type="dxa"/>
            <w:vAlign w:val="center"/>
          </w:tcPr>
          <w:p w14:paraId="178DABF3" w14:textId="77777777" w:rsidR="005D00F2" w:rsidRDefault="009B071D">
            <w:pPr>
              <w:spacing w:after="20"/>
              <w:rPr>
                <w:sz w:val="20"/>
                <w:szCs w:val="20"/>
              </w:rPr>
            </w:pPr>
            <w:r>
              <w:rPr>
                <w:sz w:val="20"/>
                <w:szCs w:val="20"/>
              </w:rPr>
              <w:t>HTML</w:t>
            </w:r>
          </w:p>
        </w:tc>
        <w:tc>
          <w:tcPr>
            <w:tcW w:w="3233" w:type="dxa"/>
            <w:vAlign w:val="center"/>
          </w:tcPr>
          <w:p w14:paraId="310A3D5B" w14:textId="77777777" w:rsidR="005D00F2" w:rsidRDefault="009B071D">
            <w:pPr>
              <w:spacing w:after="20"/>
              <w:rPr>
                <w:sz w:val="20"/>
                <w:szCs w:val="20"/>
              </w:rPr>
            </w:pPr>
            <w:proofErr w:type="spellStart"/>
            <w:r>
              <w:rPr>
                <w:sz w:val="20"/>
                <w:szCs w:val="20"/>
              </w:rPr>
              <w:t>HyperText</w:t>
            </w:r>
            <w:proofErr w:type="spellEnd"/>
            <w:r>
              <w:rPr>
                <w:sz w:val="20"/>
                <w:szCs w:val="20"/>
              </w:rPr>
              <w:t xml:space="preserve"> Markup Language</w:t>
            </w:r>
          </w:p>
        </w:tc>
        <w:tc>
          <w:tcPr>
            <w:tcW w:w="3233" w:type="dxa"/>
            <w:vAlign w:val="center"/>
          </w:tcPr>
          <w:p w14:paraId="70E088BF" w14:textId="77777777" w:rsidR="005D00F2" w:rsidRDefault="009B071D">
            <w:pPr>
              <w:spacing w:after="20"/>
              <w:rPr>
                <w:sz w:val="20"/>
                <w:szCs w:val="20"/>
              </w:rPr>
            </w:pPr>
            <w:r>
              <w:rPr>
                <w:sz w:val="20"/>
                <w:szCs w:val="20"/>
              </w:rPr>
              <w:t>—</w:t>
            </w:r>
          </w:p>
        </w:tc>
      </w:tr>
      <w:tr w:rsidR="005D00F2" w14:paraId="6DAD826B" w14:textId="77777777">
        <w:trPr>
          <w:trHeight w:val="632"/>
          <w:jc w:val="center"/>
        </w:trPr>
        <w:tc>
          <w:tcPr>
            <w:tcW w:w="3233" w:type="dxa"/>
            <w:vAlign w:val="center"/>
          </w:tcPr>
          <w:p w14:paraId="044CB512" w14:textId="77777777" w:rsidR="005D00F2" w:rsidRDefault="009B071D">
            <w:pPr>
              <w:spacing w:after="20"/>
              <w:rPr>
                <w:sz w:val="20"/>
                <w:szCs w:val="20"/>
              </w:rPr>
            </w:pPr>
            <w:r>
              <w:rPr>
                <w:sz w:val="20"/>
                <w:szCs w:val="20"/>
              </w:rPr>
              <w:t>CSS</w:t>
            </w:r>
          </w:p>
        </w:tc>
        <w:tc>
          <w:tcPr>
            <w:tcW w:w="3233" w:type="dxa"/>
            <w:vAlign w:val="center"/>
          </w:tcPr>
          <w:p w14:paraId="0DCB2A2A" w14:textId="77777777" w:rsidR="005D00F2" w:rsidRDefault="009B071D">
            <w:pPr>
              <w:spacing w:after="20"/>
              <w:rPr>
                <w:sz w:val="20"/>
                <w:szCs w:val="20"/>
              </w:rPr>
            </w:pPr>
            <w:r>
              <w:rPr>
                <w:sz w:val="20"/>
                <w:szCs w:val="20"/>
              </w:rPr>
              <w:t>Cascading Style Sheets</w:t>
            </w:r>
          </w:p>
        </w:tc>
        <w:tc>
          <w:tcPr>
            <w:tcW w:w="3233" w:type="dxa"/>
            <w:vAlign w:val="center"/>
          </w:tcPr>
          <w:p w14:paraId="461D50B1" w14:textId="77777777" w:rsidR="005D00F2" w:rsidRDefault="009B071D">
            <w:pPr>
              <w:spacing w:after="20"/>
              <w:rPr>
                <w:sz w:val="20"/>
                <w:szCs w:val="20"/>
              </w:rPr>
            </w:pPr>
            <w:r>
              <w:rPr>
                <w:sz w:val="20"/>
                <w:szCs w:val="20"/>
              </w:rPr>
              <w:t>—</w:t>
            </w:r>
          </w:p>
        </w:tc>
      </w:tr>
      <w:tr w:rsidR="005D00F2" w14:paraId="3AD89E20" w14:textId="77777777">
        <w:trPr>
          <w:trHeight w:val="632"/>
          <w:jc w:val="center"/>
        </w:trPr>
        <w:tc>
          <w:tcPr>
            <w:tcW w:w="3233" w:type="dxa"/>
            <w:vAlign w:val="center"/>
          </w:tcPr>
          <w:p w14:paraId="34714732" w14:textId="77777777" w:rsidR="005D00F2" w:rsidRDefault="009B071D">
            <w:pPr>
              <w:spacing w:after="20"/>
              <w:rPr>
                <w:sz w:val="20"/>
                <w:szCs w:val="20"/>
              </w:rPr>
            </w:pPr>
            <w:r>
              <w:rPr>
                <w:sz w:val="20"/>
                <w:szCs w:val="20"/>
              </w:rPr>
              <w:t>JS</w:t>
            </w:r>
          </w:p>
        </w:tc>
        <w:tc>
          <w:tcPr>
            <w:tcW w:w="3233" w:type="dxa"/>
            <w:vAlign w:val="center"/>
          </w:tcPr>
          <w:p w14:paraId="78C51A75" w14:textId="77777777" w:rsidR="005D00F2" w:rsidRDefault="009B071D">
            <w:pPr>
              <w:spacing w:after="20"/>
              <w:rPr>
                <w:sz w:val="20"/>
                <w:szCs w:val="20"/>
              </w:rPr>
            </w:pPr>
            <w:r>
              <w:rPr>
                <w:sz w:val="20"/>
                <w:szCs w:val="20"/>
              </w:rPr>
              <w:t>JavaScript</w:t>
            </w:r>
          </w:p>
        </w:tc>
        <w:tc>
          <w:tcPr>
            <w:tcW w:w="3233" w:type="dxa"/>
            <w:vAlign w:val="center"/>
          </w:tcPr>
          <w:p w14:paraId="3C94FDC7" w14:textId="77777777" w:rsidR="005D00F2" w:rsidRDefault="009B071D">
            <w:pPr>
              <w:spacing w:after="20"/>
              <w:rPr>
                <w:sz w:val="20"/>
                <w:szCs w:val="20"/>
              </w:rPr>
            </w:pPr>
            <w:r>
              <w:rPr>
                <w:sz w:val="20"/>
                <w:szCs w:val="20"/>
              </w:rPr>
              <w:t>—</w:t>
            </w:r>
          </w:p>
        </w:tc>
      </w:tr>
      <w:tr w:rsidR="005D00F2" w14:paraId="4FCBB1BC" w14:textId="77777777">
        <w:trPr>
          <w:trHeight w:val="632"/>
          <w:jc w:val="center"/>
        </w:trPr>
        <w:tc>
          <w:tcPr>
            <w:tcW w:w="3233" w:type="dxa"/>
            <w:vAlign w:val="center"/>
          </w:tcPr>
          <w:p w14:paraId="2336FB82" w14:textId="77777777" w:rsidR="005D00F2" w:rsidRDefault="009B071D">
            <w:pPr>
              <w:spacing w:after="20"/>
              <w:rPr>
                <w:sz w:val="20"/>
                <w:szCs w:val="20"/>
              </w:rPr>
            </w:pPr>
            <w:r>
              <w:rPr>
                <w:sz w:val="20"/>
                <w:szCs w:val="20"/>
              </w:rPr>
              <w:t>JSP</w:t>
            </w:r>
          </w:p>
        </w:tc>
        <w:tc>
          <w:tcPr>
            <w:tcW w:w="3233" w:type="dxa"/>
            <w:vAlign w:val="center"/>
          </w:tcPr>
          <w:p w14:paraId="0F5B6174" w14:textId="77777777" w:rsidR="005D00F2" w:rsidRDefault="009B071D">
            <w:pPr>
              <w:spacing w:after="20"/>
              <w:rPr>
                <w:sz w:val="20"/>
                <w:szCs w:val="20"/>
              </w:rPr>
            </w:pPr>
            <w:r>
              <w:rPr>
                <w:sz w:val="20"/>
                <w:szCs w:val="20"/>
              </w:rPr>
              <w:t>Jakarta Server Pages</w:t>
            </w:r>
          </w:p>
        </w:tc>
        <w:tc>
          <w:tcPr>
            <w:tcW w:w="3233" w:type="dxa"/>
            <w:vAlign w:val="center"/>
          </w:tcPr>
          <w:p w14:paraId="3FB64D99" w14:textId="77777777" w:rsidR="005D00F2" w:rsidRDefault="009B071D">
            <w:pPr>
              <w:spacing w:after="20"/>
              <w:rPr>
                <w:sz w:val="20"/>
                <w:szCs w:val="20"/>
              </w:rPr>
            </w:pPr>
            <w:r>
              <w:rPr>
                <w:sz w:val="20"/>
                <w:szCs w:val="20"/>
              </w:rPr>
              <w:t>—</w:t>
            </w:r>
          </w:p>
        </w:tc>
      </w:tr>
      <w:tr w:rsidR="005D00F2" w14:paraId="1072F68D" w14:textId="77777777">
        <w:trPr>
          <w:trHeight w:val="632"/>
          <w:jc w:val="center"/>
        </w:trPr>
        <w:tc>
          <w:tcPr>
            <w:tcW w:w="3233" w:type="dxa"/>
            <w:vAlign w:val="center"/>
          </w:tcPr>
          <w:p w14:paraId="546E5A41" w14:textId="77777777" w:rsidR="005D00F2" w:rsidRDefault="009B071D">
            <w:pPr>
              <w:spacing w:after="20"/>
              <w:rPr>
                <w:sz w:val="20"/>
                <w:szCs w:val="20"/>
              </w:rPr>
            </w:pPr>
            <w:r>
              <w:rPr>
                <w:sz w:val="20"/>
                <w:szCs w:val="20"/>
              </w:rPr>
              <w:t>HTTP</w:t>
            </w:r>
          </w:p>
        </w:tc>
        <w:tc>
          <w:tcPr>
            <w:tcW w:w="3233" w:type="dxa"/>
            <w:vAlign w:val="center"/>
          </w:tcPr>
          <w:p w14:paraId="28894B1A" w14:textId="77777777" w:rsidR="005D00F2" w:rsidRDefault="009B071D">
            <w:pPr>
              <w:spacing w:after="20"/>
              <w:rPr>
                <w:sz w:val="20"/>
                <w:szCs w:val="20"/>
              </w:rPr>
            </w:pPr>
            <w:proofErr w:type="spellStart"/>
            <w:r>
              <w:rPr>
                <w:sz w:val="20"/>
                <w:szCs w:val="20"/>
              </w:rPr>
              <w:t>HyperText</w:t>
            </w:r>
            <w:proofErr w:type="spellEnd"/>
            <w:r>
              <w:rPr>
                <w:sz w:val="20"/>
                <w:szCs w:val="20"/>
              </w:rPr>
              <w:t xml:space="preserve"> Transfer Protocol</w:t>
            </w:r>
          </w:p>
        </w:tc>
        <w:tc>
          <w:tcPr>
            <w:tcW w:w="3233" w:type="dxa"/>
            <w:vAlign w:val="center"/>
          </w:tcPr>
          <w:p w14:paraId="3612F5F8" w14:textId="77777777" w:rsidR="005D00F2" w:rsidRDefault="009B071D">
            <w:pPr>
              <w:spacing w:after="20"/>
              <w:rPr>
                <w:sz w:val="20"/>
                <w:szCs w:val="20"/>
              </w:rPr>
            </w:pPr>
            <w:r>
              <w:rPr>
                <w:sz w:val="20"/>
                <w:szCs w:val="20"/>
              </w:rPr>
              <w:t>—</w:t>
            </w:r>
          </w:p>
        </w:tc>
      </w:tr>
      <w:tr w:rsidR="005D00F2" w14:paraId="59F5F7F8" w14:textId="77777777">
        <w:trPr>
          <w:trHeight w:val="632"/>
          <w:jc w:val="center"/>
        </w:trPr>
        <w:tc>
          <w:tcPr>
            <w:tcW w:w="3233" w:type="dxa"/>
            <w:vAlign w:val="center"/>
          </w:tcPr>
          <w:p w14:paraId="25692F54" w14:textId="77777777" w:rsidR="005D00F2" w:rsidRDefault="009B071D">
            <w:pPr>
              <w:spacing w:after="20"/>
              <w:rPr>
                <w:sz w:val="20"/>
                <w:szCs w:val="20"/>
              </w:rPr>
            </w:pPr>
            <w:r>
              <w:rPr>
                <w:sz w:val="20"/>
                <w:szCs w:val="20"/>
              </w:rPr>
              <w:t>JDBC</w:t>
            </w:r>
          </w:p>
        </w:tc>
        <w:tc>
          <w:tcPr>
            <w:tcW w:w="3233" w:type="dxa"/>
            <w:vAlign w:val="center"/>
          </w:tcPr>
          <w:p w14:paraId="4F497485" w14:textId="77777777" w:rsidR="005D00F2" w:rsidRDefault="009B071D">
            <w:pPr>
              <w:spacing w:after="20"/>
              <w:rPr>
                <w:sz w:val="20"/>
                <w:szCs w:val="20"/>
              </w:rPr>
            </w:pPr>
            <w:r>
              <w:rPr>
                <w:sz w:val="20"/>
                <w:szCs w:val="20"/>
              </w:rPr>
              <w:t>Java Database Connectivity</w:t>
            </w:r>
          </w:p>
        </w:tc>
        <w:tc>
          <w:tcPr>
            <w:tcW w:w="3233" w:type="dxa"/>
            <w:vAlign w:val="center"/>
          </w:tcPr>
          <w:p w14:paraId="5007E556" w14:textId="77777777" w:rsidR="005D00F2" w:rsidRDefault="009B071D">
            <w:pPr>
              <w:spacing w:after="20"/>
              <w:rPr>
                <w:sz w:val="20"/>
                <w:szCs w:val="20"/>
              </w:rPr>
            </w:pPr>
            <w:r>
              <w:rPr>
                <w:sz w:val="20"/>
                <w:szCs w:val="20"/>
              </w:rPr>
              <w:t>—</w:t>
            </w:r>
          </w:p>
        </w:tc>
      </w:tr>
      <w:tr w:rsidR="005D00F2" w14:paraId="34F52D8D" w14:textId="77777777">
        <w:trPr>
          <w:trHeight w:val="632"/>
          <w:jc w:val="center"/>
        </w:trPr>
        <w:tc>
          <w:tcPr>
            <w:tcW w:w="3233" w:type="dxa"/>
            <w:vAlign w:val="center"/>
          </w:tcPr>
          <w:p w14:paraId="4C36DC3B" w14:textId="77777777" w:rsidR="005D00F2" w:rsidRDefault="009B071D">
            <w:pPr>
              <w:spacing w:after="20"/>
              <w:rPr>
                <w:sz w:val="20"/>
                <w:szCs w:val="20"/>
              </w:rPr>
            </w:pPr>
            <w:r>
              <w:rPr>
                <w:sz w:val="20"/>
                <w:szCs w:val="20"/>
              </w:rPr>
              <w:t>SQL</w:t>
            </w:r>
          </w:p>
        </w:tc>
        <w:tc>
          <w:tcPr>
            <w:tcW w:w="3233" w:type="dxa"/>
            <w:vAlign w:val="center"/>
          </w:tcPr>
          <w:p w14:paraId="6FAB95ED" w14:textId="77777777" w:rsidR="005D00F2" w:rsidRDefault="009B071D">
            <w:pPr>
              <w:spacing w:after="20"/>
              <w:rPr>
                <w:sz w:val="20"/>
                <w:szCs w:val="20"/>
              </w:rPr>
            </w:pPr>
            <w:r>
              <w:rPr>
                <w:sz w:val="20"/>
                <w:szCs w:val="20"/>
              </w:rPr>
              <w:t>Structured Query Language</w:t>
            </w:r>
          </w:p>
        </w:tc>
        <w:tc>
          <w:tcPr>
            <w:tcW w:w="3233" w:type="dxa"/>
            <w:vAlign w:val="center"/>
          </w:tcPr>
          <w:p w14:paraId="24A3A4C7" w14:textId="77777777" w:rsidR="005D00F2" w:rsidRDefault="009B071D">
            <w:pPr>
              <w:spacing w:after="20"/>
              <w:rPr>
                <w:sz w:val="20"/>
                <w:szCs w:val="20"/>
              </w:rPr>
            </w:pPr>
            <w:r>
              <w:rPr>
                <w:sz w:val="20"/>
                <w:szCs w:val="20"/>
              </w:rPr>
              <w:t>—</w:t>
            </w:r>
          </w:p>
        </w:tc>
      </w:tr>
      <w:tr w:rsidR="005D00F2" w14:paraId="62CAB4F1" w14:textId="77777777">
        <w:trPr>
          <w:trHeight w:val="632"/>
          <w:jc w:val="center"/>
        </w:trPr>
        <w:tc>
          <w:tcPr>
            <w:tcW w:w="3233" w:type="dxa"/>
            <w:vAlign w:val="center"/>
          </w:tcPr>
          <w:p w14:paraId="3CE14A19" w14:textId="77777777" w:rsidR="005D00F2" w:rsidRDefault="009B071D">
            <w:pPr>
              <w:spacing w:after="20"/>
              <w:rPr>
                <w:sz w:val="20"/>
                <w:szCs w:val="20"/>
              </w:rPr>
            </w:pPr>
            <w:r>
              <w:rPr>
                <w:sz w:val="20"/>
                <w:szCs w:val="20"/>
              </w:rPr>
              <w:t>DBMS</w:t>
            </w:r>
          </w:p>
        </w:tc>
        <w:tc>
          <w:tcPr>
            <w:tcW w:w="3233" w:type="dxa"/>
            <w:vAlign w:val="center"/>
          </w:tcPr>
          <w:p w14:paraId="29E46CB0" w14:textId="77777777" w:rsidR="005D00F2" w:rsidRDefault="009B071D">
            <w:pPr>
              <w:spacing w:after="20"/>
              <w:rPr>
                <w:sz w:val="20"/>
                <w:szCs w:val="20"/>
              </w:rPr>
            </w:pPr>
            <w:r>
              <w:rPr>
                <w:sz w:val="20"/>
                <w:szCs w:val="20"/>
              </w:rPr>
              <w:t>Database Management System</w:t>
            </w:r>
          </w:p>
        </w:tc>
        <w:tc>
          <w:tcPr>
            <w:tcW w:w="3233" w:type="dxa"/>
            <w:vAlign w:val="center"/>
          </w:tcPr>
          <w:p w14:paraId="3B2A59FB" w14:textId="77777777" w:rsidR="005D00F2" w:rsidRDefault="009B071D">
            <w:pPr>
              <w:spacing w:after="20"/>
              <w:rPr>
                <w:sz w:val="20"/>
                <w:szCs w:val="20"/>
              </w:rPr>
            </w:pPr>
            <w:r>
              <w:rPr>
                <w:sz w:val="20"/>
                <w:szCs w:val="20"/>
              </w:rPr>
              <w:t>—</w:t>
            </w:r>
          </w:p>
        </w:tc>
      </w:tr>
      <w:tr w:rsidR="005D00F2" w14:paraId="7A382BF1" w14:textId="77777777">
        <w:trPr>
          <w:trHeight w:val="632"/>
          <w:jc w:val="center"/>
        </w:trPr>
        <w:tc>
          <w:tcPr>
            <w:tcW w:w="3233" w:type="dxa"/>
            <w:vAlign w:val="center"/>
          </w:tcPr>
          <w:p w14:paraId="158C7BB0" w14:textId="77777777" w:rsidR="005D00F2" w:rsidRDefault="009B071D">
            <w:pPr>
              <w:spacing w:after="20"/>
              <w:rPr>
                <w:sz w:val="20"/>
                <w:szCs w:val="20"/>
              </w:rPr>
            </w:pPr>
            <w:r>
              <w:rPr>
                <w:sz w:val="20"/>
                <w:szCs w:val="20"/>
              </w:rPr>
              <w:t>UI</w:t>
            </w:r>
          </w:p>
        </w:tc>
        <w:tc>
          <w:tcPr>
            <w:tcW w:w="3233" w:type="dxa"/>
            <w:vAlign w:val="center"/>
          </w:tcPr>
          <w:p w14:paraId="4971C543" w14:textId="77777777" w:rsidR="005D00F2" w:rsidRDefault="009B071D">
            <w:pPr>
              <w:spacing w:after="20"/>
              <w:rPr>
                <w:sz w:val="20"/>
                <w:szCs w:val="20"/>
              </w:rPr>
            </w:pPr>
            <w:r>
              <w:rPr>
                <w:sz w:val="20"/>
                <w:szCs w:val="20"/>
              </w:rPr>
              <w:t>User Interface</w:t>
            </w:r>
          </w:p>
        </w:tc>
        <w:tc>
          <w:tcPr>
            <w:tcW w:w="3233" w:type="dxa"/>
            <w:vAlign w:val="center"/>
          </w:tcPr>
          <w:p w14:paraId="2CA96944" w14:textId="77777777" w:rsidR="005D00F2" w:rsidRDefault="009B071D">
            <w:pPr>
              <w:spacing w:after="20"/>
              <w:rPr>
                <w:sz w:val="20"/>
                <w:szCs w:val="20"/>
              </w:rPr>
            </w:pPr>
            <w:r>
              <w:rPr>
                <w:sz w:val="20"/>
                <w:szCs w:val="20"/>
              </w:rPr>
              <w:t>—</w:t>
            </w:r>
          </w:p>
        </w:tc>
      </w:tr>
      <w:tr w:rsidR="005D00F2" w14:paraId="040BAA78" w14:textId="77777777">
        <w:trPr>
          <w:trHeight w:val="632"/>
          <w:jc w:val="center"/>
        </w:trPr>
        <w:tc>
          <w:tcPr>
            <w:tcW w:w="3233" w:type="dxa"/>
            <w:vAlign w:val="center"/>
          </w:tcPr>
          <w:p w14:paraId="57FABF60" w14:textId="77777777" w:rsidR="005D00F2" w:rsidRDefault="009B071D">
            <w:pPr>
              <w:spacing w:after="20"/>
              <w:rPr>
                <w:sz w:val="20"/>
                <w:szCs w:val="20"/>
              </w:rPr>
            </w:pPr>
            <w:r>
              <w:rPr>
                <w:sz w:val="20"/>
                <w:szCs w:val="20"/>
              </w:rPr>
              <w:t>UX</w:t>
            </w:r>
          </w:p>
        </w:tc>
        <w:tc>
          <w:tcPr>
            <w:tcW w:w="3233" w:type="dxa"/>
            <w:vAlign w:val="center"/>
          </w:tcPr>
          <w:p w14:paraId="498CA542" w14:textId="77777777" w:rsidR="005D00F2" w:rsidRDefault="009B071D">
            <w:pPr>
              <w:spacing w:after="20"/>
              <w:rPr>
                <w:sz w:val="20"/>
                <w:szCs w:val="20"/>
              </w:rPr>
            </w:pPr>
            <w:r>
              <w:rPr>
                <w:sz w:val="20"/>
                <w:szCs w:val="20"/>
              </w:rPr>
              <w:t>User Experience</w:t>
            </w:r>
          </w:p>
        </w:tc>
        <w:tc>
          <w:tcPr>
            <w:tcW w:w="3233" w:type="dxa"/>
            <w:vAlign w:val="center"/>
          </w:tcPr>
          <w:p w14:paraId="33ACB795" w14:textId="77777777" w:rsidR="005D00F2" w:rsidRDefault="009B071D">
            <w:pPr>
              <w:spacing w:after="20"/>
              <w:rPr>
                <w:sz w:val="20"/>
                <w:szCs w:val="20"/>
              </w:rPr>
            </w:pPr>
            <w:r>
              <w:rPr>
                <w:sz w:val="20"/>
                <w:szCs w:val="20"/>
              </w:rPr>
              <w:t>—</w:t>
            </w:r>
          </w:p>
        </w:tc>
      </w:tr>
      <w:tr w:rsidR="005D00F2" w14:paraId="7E65DC8B" w14:textId="77777777">
        <w:trPr>
          <w:trHeight w:val="632"/>
          <w:jc w:val="center"/>
        </w:trPr>
        <w:tc>
          <w:tcPr>
            <w:tcW w:w="3233" w:type="dxa"/>
            <w:vAlign w:val="center"/>
          </w:tcPr>
          <w:p w14:paraId="4E97812E" w14:textId="77777777" w:rsidR="005D00F2" w:rsidRDefault="009B071D">
            <w:pPr>
              <w:spacing w:after="20"/>
              <w:rPr>
                <w:sz w:val="20"/>
                <w:szCs w:val="20"/>
              </w:rPr>
            </w:pPr>
            <w:r>
              <w:rPr>
                <w:sz w:val="20"/>
                <w:szCs w:val="20"/>
              </w:rPr>
              <w:t>CRUD</w:t>
            </w:r>
          </w:p>
        </w:tc>
        <w:tc>
          <w:tcPr>
            <w:tcW w:w="3233" w:type="dxa"/>
            <w:vAlign w:val="center"/>
          </w:tcPr>
          <w:p w14:paraId="25439568" w14:textId="77777777" w:rsidR="005D00F2" w:rsidRDefault="009B071D">
            <w:pPr>
              <w:spacing w:after="20"/>
              <w:rPr>
                <w:sz w:val="20"/>
                <w:szCs w:val="20"/>
              </w:rPr>
            </w:pPr>
            <w:r>
              <w:rPr>
                <w:sz w:val="20"/>
                <w:szCs w:val="20"/>
              </w:rPr>
              <w:t>Create, Read, Update, Delete</w:t>
            </w:r>
          </w:p>
        </w:tc>
        <w:tc>
          <w:tcPr>
            <w:tcW w:w="3233" w:type="dxa"/>
            <w:vAlign w:val="center"/>
          </w:tcPr>
          <w:p w14:paraId="2CC78C80" w14:textId="77777777" w:rsidR="005D00F2" w:rsidRDefault="009B071D">
            <w:pPr>
              <w:spacing w:after="20"/>
              <w:rPr>
                <w:sz w:val="20"/>
                <w:szCs w:val="20"/>
              </w:rPr>
            </w:pPr>
            <w:r>
              <w:rPr>
                <w:sz w:val="20"/>
                <w:szCs w:val="20"/>
              </w:rPr>
              <w:t>—</w:t>
            </w:r>
          </w:p>
        </w:tc>
      </w:tr>
      <w:tr w:rsidR="005D00F2" w14:paraId="7D6B3C59" w14:textId="77777777">
        <w:trPr>
          <w:trHeight w:val="632"/>
          <w:jc w:val="center"/>
        </w:trPr>
        <w:tc>
          <w:tcPr>
            <w:tcW w:w="3233" w:type="dxa"/>
            <w:vAlign w:val="center"/>
          </w:tcPr>
          <w:p w14:paraId="24CABCBB" w14:textId="77777777" w:rsidR="005D00F2" w:rsidRDefault="009B071D">
            <w:pPr>
              <w:spacing w:after="20"/>
              <w:rPr>
                <w:sz w:val="20"/>
                <w:szCs w:val="20"/>
              </w:rPr>
            </w:pPr>
            <w:r>
              <w:rPr>
                <w:sz w:val="20"/>
                <w:szCs w:val="20"/>
              </w:rPr>
              <w:t>OTP</w:t>
            </w:r>
          </w:p>
        </w:tc>
        <w:tc>
          <w:tcPr>
            <w:tcW w:w="3233" w:type="dxa"/>
            <w:vAlign w:val="center"/>
          </w:tcPr>
          <w:p w14:paraId="10B70B8F" w14:textId="77777777" w:rsidR="005D00F2" w:rsidRDefault="009B071D">
            <w:pPr>
              <w:spacing w:after="20"/>
              <w:rPr>
                <w:sz w:val="20"/>
                <w:szCs w:val="20"/>
              </w:rPr>
            </w:pPr>
            <w:r>
              <w:rPr>
                <w:sz w:val="20"/>
                <w:szCs w:val="20"/>
              </w:rPr>
              <w:t>One-Time Password</w:t>
            </w:r>
          </w:p>
        </w:tc>
        <w:tc>
          <w:tcPr>
            <w:tcW w:w="3233" w:type="dxa"/>
            <w:vAlign w:val="center"/>
          </w:tcPr>
          <w:p w14:paraId="59431436" w14:textId="77777777" w:rsidR="005D00F2" w:rsidRDefault="009B071D">
            <w:pPr>
              <w:spacing w:after="20"/>
              <w:rPr>
                <w:sz w:val="20"/>
                <w:szCs w:val="20"/>
              </w:rPr>
            </w:pPr>
            <w:r>
              <w:rPr>
                <w:sz w:val="20"/>
                <w:szCs w:val="20"/>
              </w:rPr>
              <w:t>—</w:t>
            </w:r>
          </w:p>
        </w:tc>
      </w:tr>
      <w:tr w:rsidR="005D00F2" w14:paraId="6A4A6C2A" w14:textId="77777777">
        <w:trPr>
          <w:trHeight w:val="632"/>
          <w:jc w:val="center"/>
        </w:trPr>
        <w:tc>
          <w:tcPr>
            <w:tcW w:w="3233" w:type="dxa"/>
            <w:vAlign w:val="center"/>
          </w:tcPr>
          <w:p w14:paraId="15F70F48" w14:textId="77777777" w:rsidR="005D00F2" w:rsidRDefault="009B071D">
            <w:pPr>
              <w:spacing w:after="20"/>
              <w:rPr>
                <w:sz w:val="20"/>
                <w:szCs w:val="20"/>
              </w:rPr>
            </w:pPr>
            <w:proofErr w:type="spellStart"/>
            <w:r>
              <w:rPr>
                <w:sz w:val="20"/>
                <w:szCs w:val="20"/>
              </w:rPr>
              <w:t>ms</w:t>
            </w:r>
            <w:proofErr w:type="spellEnd"/>
          </w:p>
        </w:tc>
        <w:tc>
          <w:tcPr>
            <w:tcW w:w="3233" w:type="dxa"/>
            <w:vAlign w:val="center"/>
          </w:tcPr>
          <w:p w14:paraId="4211F4AE" w14:textId="77777777" w:rsidR="005D00F2" w:rsidRDefault="009B071D">
            <w:pPr>
              <w:spacing w:after="20"/>
              <w:rPr>
                <w:sz w:val="20"/>
                <w:szCs w:val="20"/>
              </w:rPr>
            </w:pPr>
            <w:r>
              <w:rPr>
                <w:sz w:val="20"/>
                <w:szCs w:val="20"/>
              </w:rPr>
              <w:t>Millisecond</w:t>
            </w:r>
          </w:p>
        </w:tc>
        <w:tc>
          <w:tcPr>
            <w:tcW w:w="3233" w:type="dxa"/>
            <w:vAlign w:val="center"/>
          </w:tcPr>
          <w:p w14:paraId="45E4818A" w14:textId="77777777" w:rsidR="005D00F2" w:rsidRDefault="009B071D">
            <w:pPr>
              <w:spacing w:after="20"/>
              <w:rPr>
                <w:sz w:val="20"/>
                <w:szCs w:val="20"/>
              </w:rPr>
            </w:pPr>
            <w:proofErr w:type="spellStart"/>
            <w:r>
              <w:rPr>
                <w:sz w:val="20"/>
                <w:szCs w:val="20"/>
              </w:rPr>
              <w:t>ms</w:t>
            </w:r>
            <w:proofErr w:type="spellEnd"/>
          </w:p>
        </w:tc>
      </w:tr>
      <w:tr w:rsidR="005D00F2" w14:paraId="45A1B068" w14:textId="77777777">
        <w:trPr>
          <w:trHeight w:val="655"/>
          <w:jc w:val="center"/>
        </w:trPr>
        <w:tc>
          <w:tcPr>
            <w:tcW w:w="3233" w:type="dxa"/>
            <w:vAlign w:val="center"/>
          </w:tcPr>
          <w:p w14:paraId="442469B7" w14:textId="77777777" w:rsidR="005D00F2" w:rsidRDefault="009B071D">
            <w:pPr>
              <w:spacing w:after="20"/>
              <w:rPr>
                <w:sz w:val="20"/>
                <w:szCs w:val="20"/>
              </w:rPr>
            </w:pPr>
            <w:r>
              <w:rPr>
                <w:sz w:val="20"/>
                <w:szCs w:val="20"/>
              </w:rPr>
              <w:t>%</w:t>
            </w:r>
          </w:p>
        </w:tc>
        <w:tc>
          <w:tcPr>
            <w:tcW w:w="3233" w:type="dxa"/>
            <w:vAlign w:val="center"/>
          </w:tcPr>
          <w:p w14:paraId="43F85EE2" w14:textId="77777777" w:rsidR="005D00F2" w:rsidRDefault="009B071D">
            <w:pPr>
              <w:spacing w:after="20"/>
              <w:rPr>
                <w:sz w:val="20"/>
                <w:szCs w:val="20"/>
              </w:rPr>
            </w:pPr>
            <w:r>
              <w:rPr>
                <w:sz w:val="20"/>
                <w:szCs w:val="20"/>
              </w:rPr>
              <w:t>Percentage</w:t>
            </w:r>
          </w:p>
        </w:tc>
        <w:tc>
          <w:tcPr>
            <w:tcW w:w="3233" w:type="dxa"/>
            <w:vAlign w:val="center"/>
          </w:tcPr>
          <w:p w14:paraId="2A5CCFEE" w14:textId="77777777" w:rsidR="005D00F2" w:rsidRDefault="009B071D">
            <w:pPr>
              <w:spacing w:after="20"/>
              <w:rPr>
                <w:sz w:val="20"/>
                <w:szCs w:val="20"/>
              </w:rPr>
            </w:pPr>
            <w:r>
              <w:rPr>
                <w:sz w:val="20"/>
                <w:szCs w:val="20"/>
              </w:rPr>
              <w:t>%</w:t>
            </w:r>
          </w:p>
        </w:tc>
      </w:tr>
    </w:tbl>
    <w:p w14:paraId="66F9628A" w14:textId="77777777" w:rsidR="005D00F2" w:rsidRDefault="005D00F2"/>
    <w:p w14:paraId="08464365" w14:textId="77777777" w:rsidR="005D00F2" w:rsidRDefault="009B071D">
      <w:r>
        <w:br w:type="page"/>
      </w:r>
    </w:p>
    <w:p w14:paraId="0A942574" w14:textId="77777777" w:rsidR="005D00F2" w:rsidRDefault="009B071D">
      <w:pPr>
        <w:pStyle w:val="Heading1"/>
        <w:jc w:val="center"/>
      </w:pPr>
      <w:r>
        <w:t>CHAPTER 1</w:t>
      </w:r>
    </w:p>
    <w:p w14:paraId="706D899C" w14:textId="77777777" w:rsidR="005D00F2" w:rsidRDefault="009B071D">
      <w:pPr>
        <w:pStyle w:val="Heading1"/>
        <w:jc w:val="center"/>
      </w:pPr>
      <w:r>
        <w:t>INTRODUCTION AND ENGINEERING PROBLEM</w:t>
      </w:r>
    </w:p>
    <w:p w14:paraId="354527E6" w14:textId="77777777" w:rsidR="005D00F2" w:rsidRDefault="005D00F2">
      <w:pPr>
        <w:pStyle w:val="Heading2"/>
      </w:pPr>
    </w:p>
    <w:p w14:paraId="3918708E" w14:textId="77777777" w:rsidR="005D00F2" w:rsidRDefault="009B071D">
      <w:pPr>
        <w:pStyle w:val="Heading2"/>
      </w:pPr>
      <w:r>
        <w:t>1.1 Background</w:t>
      </w:r>
    </w:p>
    <w:p w14:paraId="79A2D4CB" w14:textId="77777777" w:rsidR="005D00F2" w:rsidRDefault="009B071D">
      <w:pPr>
        <w:spacing w:line="360" w:lineRule="auto"/>
        <w:jc w:val="both"/>
      </w:pPr>
      <w:r>
        <w:t>Food-ordering services have moved from simple digital menus to interactive platforms that combine discovery, personalization, ordering, and status tracking. From an Internet Programming perspective, such systems are useful engineering examples because they require coordinated client-side presentation, HTTP request processing, server-side business logic, database persistence, validation, and session management.</w:t>
      </w:r>
    </w:p>
    <w:p w14:paraId="76CA6E72" w14:textId="77777777" w:rsidR="005D00F2" w:rsidRDefault="009B071D">
      <w:pPr>
        <w:spacing w:line="360" w:lineRule="auto"/>
        <w:jc w:val="both"/>
      </w:pPr>
      <w:proofErr w:type="spellStart"/>
      <w:r>
        <w:t>FoodVerse</w:t>
      </w:r>
      <w:proofErr w:type="spellEnd"/>
      <w:r>
        <w:t xml:space="preserve"> is designed as a browser-based food discovery and smart ordering system. The application presents food items in a searchable catalogue and allows a customer to narrow results using category, price range, dietary preference, and availability. Instead of treating every food item equally, the system applies a transparent rule-based score so that preference matches and popular available items appear earlier. The approach is intentionally lightweight so that it can be implemented using conventional Java web tec</w:t>
      </w:r>
      <w:r>
        <w:t>hnologies and can be understood, tested, and extended by student developers.</w:t>
      </w:r>
    </w:p>
    <w:p w14:paraId="4EFC119C" w14:textId="77777777" w:rsidR="005D00F2" w:rsidRDefault="009B071D">
      <w:pPr>
        <w:pStyle w:val="Heading2"/>
        <w:spacing w:line="360" w:lineRule="auto"/>
      </w:pPr>
      <w:r>
        <w:t>1.2 Need for the Project</w:t>
      </w:r>
    </w:p>
    <w:p w14:paraId="373C73CD" w14:textId="77777777" w:rsidR="005D00F2" w:rsidRDefault="009B071D">
      <w:pPr>
        <w:spacing w:line="360" w:lineRule="auto"/>
        <w:jc w:val="both"/>
      </w:pPr>
      <w:r>
        <w:t>Users can face decision fatigue when a menu contains many unrelated items. A system that provides discovery controls before ordering can reduce unnecessary navigation and make the ordering process more predictable. Restaurants and administrators also require a structured method to maintain food records and monitor orders. A unified application therefore reduces duplicated data entry and provides a consistent flow from discovery to order confirmation.</w:t>
      </w:r>
    </w:p>
    <w:p w14:paraId="2533490E" w14:textId="77777777" w:rsidR="005D00F2" w:rsidRDefault="009B071D">
      <w:pPr>
        <w:pStyle w:val="ListBullet"/>
        <w:spacing w:after="40" w:line="360" w:lineRule="auto"/>
      </w:pPr>
      <w:r>
        <w:t>Reduce the time required to locate relevant food items.</w:t>
      </w:r>
    </w:p>
    <w:p w14:paraId="3B865FCC" w14:textId="77777777" w:rsidR="005D00F2" w:rsidRDefault="009B071D">
      <w:pPr>
        <w:pStyle w:val="ListBullet"/>
        <w:spacing w:after="40" w:line="360" w:lineRule="auto"/>
      </w:pPr>
      <w:r>
        <w:t>Provide preference-aware discovery without requiring a complex machine-learning model.</w:t>
      </w:r>
    </w:p>
    <w:p w14:paraId="2D15FA6A" w14:textId="77777777" w:rsidR="005D00F2" w:rsidRDefault="009B071D">
      <w:pPr>
        <w:pStyle w:val="ListBullet"/>
        <w:spacing w:after="40" w:line="360" w:lineRule="auto"/>
      </w:pPr>
      <w:r>
        <w:t>Connect catalogue, cart, checkout and order status through a common database.</w:t>
      </w:r>
    </w:p>
    <w:p w14:paraId="3F347E2A" w14:textId="77777777" w:rsidR="005D00F2" w:rsidRDefault="009B071D">
      <w:pPr>
        <w:pStyle w:val="ListBullet"/>
        <w:spacing w:after="40" w:line="360" w:lineRule="auto"/>
      </w:pPr>
      <w:r>
        <w:t>Demonstrate practical use of JSP, Servlets, JDBC and MySQL in an Internet Programming application.</w:t>
      </w:r>
    </w:p>
    <w:p w14:paraId="5BD8D9F0" w14:textId="77777777" w:rsidR="005D00F2" w:rsidRDefault="009B071D">
      <w:pPr>
        <w:pStyle w:val="Heading2"/>
        <w:spacing w:line="360" w:lineRule="auto"/>
      </w:pPr>
      <w:r>
        <w:t>1.3 Problem Statement</w:t>
      </w:r>
    </w:p>
    <w:p w14:paraId="292DAD5F" w14:textId="77777777" w:rsidR="005D00F2" w:rsidRDefault="009B071D">
      <w:pPr>
        <w:spacing w:line="360" w:lineRule="auto"/>
        <w:jc w:val="both"/>
      </w:pPr>
      <w:r>
        <w:t>Design and implement a secure, responsive and maintainable web application that can accept user preferences and search criteria, retrieve appropriate food items from a relational database, support cart and checkout operations, and persist validated orders while maintaining acceptable response time and data consistency under normal student-project workload.</w:t>
      </w:r>
    </w:p>
    <w:p w14:paraId="5860DF8A" w14:textId="77777777" w:rsidR="005D00F2" w:rsidRDefault="009B071D">
      <w:r>
        <w:br w:type="page"/>
      </w:r>
    </w:p>
    <w:p w14:paraId="176C9CA8" w14:textId="77777777" w:rsidR="005D00F2" w:rsidRDefault="005D00F2">
      <w:pPr>
        <w:pStyle w:val="Heading2"/>
        <w:spacing w:line="360" w:lineRule="auto"/>
      </w:pPr>
    </w:p>
    <w:p w14:paraId="3CC2A59C" w14:textId="77777777" w:rsidR="005D00F2" w:rsidRDefault="009B071D">
      <w:pPr>
        <w:pStyle w:val="Heading2"/>
        <w:spacing w:line="360" w:lineRule="auto"/>
      </w:pPr>
      <w:r>
        <w:t>1.4 Project Aim</w:t>
      </w:r>
    </w:p>
    <w:p w14:paraId="12581D94" w14:textId="77777777" w:rsidR="005D00F2" w:rsidRDefault="009B071D">
      <w:pPr>
        <w:spacing w:line="360" w:lineRule="auto"/>
        <w:jc w:val="both"/>
      </w:pPr>
      <w:r>
        <w:t xml:space="preserve">The aim of </w:t>
      </w:r>
      <w:proofErr w:type="spellStart"/>
      <w:r>
        <w:t>FoodVerse</w:t>
      </w:r>
      <w:proofErr w:type="spellEnd"/>
      <w:r>
        <w:t xml:space="preserve"> is to develop an Internet Programming application that combines intelligent food discovery with a complete smart-ordering workflow in one web platform.</w:t>
      </w:r>
    </w:p>
    <w:p w14:paraId="59736A51" w14:textId="77777777" w:rsidR="005D00F2" w:rsidRDefault="005D00F2">
      <w:pPr>
        <w:spacing w:line="360" w:lineRule="auto"/>
        <w:jc w:val="both"/>
      </w:pPr>
    </w:p>
    <w:p w14:paraId="3BC27E11" w14:textId="77777777" w:rsidR="005D00F2" w:rsidRDefault="009B071D">
      <w:pPr>
        <w:pStyle w:val="Heading2"/>
        <w:spacing w:line="360" w:lineRule="auto"/>
      </w:pPr>
      <w:r>
        <w:t>1.5 Project Objectives</w:t>
      </w:r>
    </w:p>
    <w:p w14:paraId="2F6B2772" w14:textId="77777777" w:rsidR="005D00F2" w:rsidRDefault="009B071D">
      <w:pPr>
        <w:spacing w:line="360" w:lineRule="auto"/>
      </w:pPr>
      <w:r>
        <w:t>1. Design a responsive food-discovery interface with search, category, dietary and price filters.</w:t>
      </w:r>
    </w:p>
    <w:p w14:paraId="3CD50F04" w14:textId="77777777" w:rsidR="005D00F2" w:rsidRDefault="009B071D">
      <w:pPr>
        <w:spacing w:line="360" w:lineRule="auto"/>
      </w:pPr>
      <w:r>
        <w:t>2. Develop JSP-based views and Java Servlet controllers for request handling.</w:t>
      </w:r>
    </w:p>
    <w:p w14:paraId="54ADD4AF" w14:textId="77777777" w:rsidR="005D00F2" w:rsidRDefault="009B071D">
      <w:pPr>
        <w:spacing w:line="360" w:lineRule="auto"/>
      </w:pPr>
      <w:r>
        <w:t>3. Implement JDBC-based data access with a normalized MySQL database.</w:t>
      </w:r>
    </w:p>
    <w:p w14:paraId="2BC51B50" w14:textId="77777777" w:rsidR="005D00F2" w:rsidRDefault="009B071D">
      <w:pPr>
        <w:spacing w:line="360" w:lineRule="auto"/>
      </w:pPr>
      <w:r>
        <w:t>4. Develop a transparent recommendation score using preference matching, availability and popularity.</w:t>
      </w:r>
    </w:p>
    <w:p w14:paraId="43B58874" w14:textId="77777777" w:rsidR="005D00F2" w:rsidRDefault="009B071D">
      <w:pPr>
        <w:spacing w:line="360" w:lineRule="auto"/>
      </w:pPr>
      <w:r>
        <w:t>5. Implement cart, checkout, order persistence and order-status retrieval.</w:t>
      </w:r>
    </w:p>
    <w:p w14:paraId="2640B36B" w14:textId="77777777" w:rsidR="005D00F2" w:rsidRDefault="009B071D">
      <w:pPr>
        <w:spacing w:line="360" w:lineRule="auto"/>
      </w:pPr>
      <w:r>
        <w:t>6. Validate the system through functional, integration, usability, security and performance-oriented tests.</w:t>
      </w:r>
    </w:p>
    <w:p w14:paraId="1B2FCB38" w14:textId="77777777" w:rsidR="005D00F2" w:rsidRDefault="009B071D">
      <w:pPr>
        <w:spacing w:line="360" w:lineRule="auto"/>
      </w:pPr>
      <w:r>
        <w:t>7. Document engineering decisions, constraints, risks, sustainability considerations and future enhancements.</w:t>
      </w:r>
    </w:p>
    <w:p w14:paraId="1393D16D" w14:textId="77777777" w:rsidR="005D00F2" w:rsidRDefault="005D00F2">
      <w:pPr>
        <w:spacing w:line="360" w:lineRule="auto"/>
      </w:pPr>
    </w:p>
    <w:p w14:paraId="28D61146" w14:textId="77777777" w:rsidR="005D00F2" w:rsidRDefault="009B071D">
      <w:pPr>
        <w:pStyle w:val="Heading2"/>
        <w:spacing w:line="360" w:lineRule="auto"/>
      </w:pPr>
      <w:r>
        <w:t>1.6 Scope</w:t>
      </w:r>
    </w:p>
    <w:p w14:paraId="376179A1" w14:textId="77777777" w:rsidR="005D00F2" w:rsidRDefault="009B071D">
      <w:pPr>
        <w:spacing w:line="360" w:lineRule="auto"/>
        <w:jc w:val="both"/>
      </w:pPr>
      <w:r>
        <w:t>The scope includes customer registration/login, food catalogue management, search and filtering, recommendation ranking, cart management, checkout validation, order persistence, order-status display, and basic administrator operations. The prototype assumes a single logical restaurant catalogue and uses a local or institutional server environment.</w:t>
      </w:r>
    </w:p>
    <w:p w14:paraId="3183EF1B" w14:textId="77777777" w:rsidR="005D00F2" w:rsidRDefault="009B071D">
      <w:pPr>
        <w:spacing w:line="360" w:lineRule="auto"/>
        <w:jc w:val="both"/>
      </w:pPr>
      <w:r>
        <w:t>The scope excludes real-money payment processing, real-time GPS delivery tracking, production-scale cloud deployment, biometric authentication, and automated restaurant-to-customer logistics. These are intentionally treated as future extensions because they require additional infrastructure, legal controls, external APIs, and security reviews.</w:t>
      </w:r>
    </w:p>
    <w:p w14:paraId="2D789B94" w14:textId="77777777" w:rsidR="005D00F2" w:rsidRDefault="005D00F2">
      <w:pPr>
        <w:spacing w:line="360" w:lineRule="auto"/>
        <w:jc w:val="both"/>
      </w:pPr>
    </w:p>
    <w:p w14:paraId="06F53C29" w14:textId="77777777" w:rsidR="005D00F2" w:rsidRDefault="009B071D">
      <w:pPr>
        <w:pStyle w:val="Heading2"/>
        <w:spacing w:line="360" w:lineRule="auto"/>
      </w:pPr>
      <w:r>
        <w:t>1.7 Expected Engineering Outcome</w:t>
      </w:r>
    </w:p>
    <w:p w14:paraId="091197A3" w14:textId="77777777" w:rsidR="005D00F2" w:rsidRDefault="009B071D">
      <w:pPr>
        <w:spacing w:line="360" w:lineRule="auto"/>
        <w:jc w:val="both"/>
      </w:pPr>
      <w:r>
        <w:t>The expected outcome is a working web prototype with a modular architecture, relational database, measurable verification results, and a documented engineering rationale. The system should demonstrate that the selected Internet Programming stack can support the complete request-to-database-to-response lifecycle required for smart food ordering.</w:t>
      </w:r>
    </w:p>
    <w:p w14:paraId="02F2F82C" w14:textId="77777777" w:rsidR="005D00F2" w:rsidRDefault="009B071D">
      <w:pPr>
        <w:spacing w:line="360" w:lineRule="auto"/>
      </w:pPr>
      <w:r>
        <w:br w:type="page"/>
      </w:r>
    </w:p>
    <w:p w14:paraId="3E276D0D" w14:textId="77777777" w:rsidR="005D00F2" w:rsidRDefault="009B071D">
      <w:pPr>
        <w:pStyle w:val="Heading1"/>
        <w:jc w:val="center"/>
      </w:pPr>
      <w:r>
        <w:t>CHAPTER 2</w:t>
      </w:r>
    </w:p>
    <w:p w14:paraId="098F66FE" w14:textId="77777777" w:rsidR="005D00F2" w:rsidRDefault="009B071D">
      <w:pPr>
        <w:pStyle w:val="Heading1"/>
        <w:jc w:val="center"/>
      </w:pPr>
      <w:r>
        <w:t>LITERATURE REVIEW AND EXISTING SOLUTIONS</w:t>
      </w:r>
    </w:p>
    <w:p w14:paraId="5D6ECB87" w14:textId="77777777" w:rsidR="005D00F2" w:rsidRDefault="005D00F2">
      <w:pPr>
        <w:pStyle w:val="Heading2"/>
      </w:pPr>
    </w:p>
    <w:p w14:paraId="7E82EF27" w14:textId="77777777" w:rsidR="005D00F2" w:rsidRDefault="009B071D">
      <w:pPr>
        <w:pStyle w:val="Heading2"/>
        <w:spacing w:line="360" w:lineRule="auto"/>
      </w:pPr>
      <w:r>
        <w:t>2.1 Review Method</w:t>
      </w:r>
    </w:p>
    <w:p w14:paraId="001DA7B4" w14:textId="77777777" w:rsidR="005D00F2" w:rsidRDefault="009B071D">
      <w:pPr>
        <w:spacing w:line="360" w:lineRule="auto"/>
        <w:jc w:val="both"/>
      </w:pPr>
      <w:r>
        <w:t>The review considered established web-application patterns, server-side Java technologies, relational database practices, web security guidance, and existing food-ordering interaction patterns. The focus was not to reproduce a commercial platform but to identify engineering functions that are necessary for a small, maintainable food-service application.</w:t>
      </w:r>
    </w:p>
    <w:p w14:paraId="0CB75386" w14:textId="77777777" w:rsidR="005D00F2" w:rsidRDefault="005D00F2">
      <w:pPr>
        <w:spacing w:line="360" w:lineRule="auto"/>
        <w:jc w:val="both"/>
      </w:pPr>
    </w:p>
    <w:p w14:paraId="700BF8D2" w14:textId="77777777" w:rsidR="005D00F2" w:rsidRDefault="009B071D">
      <w:pPr>
        <w:pStyle w:val="Heading2"/>
        <w:spacing w:line="360" w:lineRule="auto"/>
      </w:pPr>
      <w:r>
        <w:t>2.2 Review of Existing Work</w:t>
      </w:r>
    </w:p>
    <w:p w14:paraId="165580E6" w14:textId="77777777" w:rsidR="005D00F2" w:rsidRDefault="009B071D">
      <w:pPr>
        <w:spacing w:line="360" w:lineRule="auto"/>
        <w:jc w:val="both"/>
      </w:pPr>
      <w:r>
        <w:t>Traditional restaurant websites commonly present a menu and contact information. Their advantage is simplicity, but discovery is often manual and ordering may be handled outside the website. Modern food-delivery platforms integrate search, filtering, recommendations, cart operations, checkout and tracking. Their main engineering strength is workflow integration; however, their commercial-scale architectures can be unnecessarily complex for an academic prototype.</w:t>
      </w:r>
    </w:p>
    <w:p w14:paraId="693EC268" w14:textId="77777777" w:rsidR="005D00F2" w:rsidRDefault="005D00F2">
      <w:pPr>
        <w:spacing w:line="360" w:lineRule="auto"/>
        <w:jc w:val="both"/>
      </w:pPr>
    </w:p>
    <w:p w14:paraId="27B4FB3B" w14:textId="77777777" w:rsidR="005D00F2" w:rsidRDefault="009B071D">
      <w:pPr>
        <w:spacing w:line="360" w:lineRule="auto"/>
        <w:jc w:val="both"/>
      </w:pPr>
      <w:r>
        <w:t xml:space="preserve">Rule-based recommendation is a useful intermediate approach between static menus and machine-learning systems. A rule-based score can be explained to the user and tested using deterministic inputs. For </w:t>
      </w:r>
      <w:proofErr w:type="spellStart"/>
      <w:r>
        <w:t>FoodVerse</w:t>
      </w:r>
      <w:proofErr w:type="spellEnd"/>
      <w:r>
        <w:t>, preference matching, availability and popularity are combined into a bounded score, allowing the development team to verify why an item is ranked above another.</w:t>
      </w:r>
    </w:p>
    <w:p w14:paraId="6516CC0A" w14:textId="77777777" w:rsidR="005D00F2" w:rsidRDefault="005D00F2">
      <w:pPr>
        <w:spacing w:line="360" w:lineRule="auto"/>
        <w:jc w:val="both"/>
      </w:pPr>
    </w:p>
    <w:p w14:paraId="369E9205" w14:textId="77777777" w:rsidR="005D00F2" w:rsidRDefault="009B071D">
      <w:pPr>
        <w:spacing w:line="360" w:lineRule="auto"/>
        <w:jc w:val="both"/>
      </w:pPr>
      <w:r>
        <w:t>Java Servlet and JSP technologies provide a direct model for learning HTTP request handling, session state, server-side rendering and database connectivity. JDBC separates SQL execution from the presentation layer, while MySQL provides structured persistence for users, food items, preferences, orders and order items.</w:t>
      </w:r>
    </w:p>
    <w:p w14:paraId="7C54A35A" w14:textId="77777777" w:rsidR="005D00F2" w:rsidRDefault="009B071D">
      <w:pPr>
        <w:spacing w:line="360" w:lineRule="auto"/>
      </w:pPr>
      <w:r>
        <w:br w:type="page"/>
      </w:r>
    </w:p>
    <w:p w14:paraId="560BB638" w14:textId="77777777" w:rsidR="005D00F2" w:rsidRDefault="005D00F2">
      <w:pPr>
        <w:pStyle w:val="Heading2"/>
      </w:pPr>
    </w:p>
    <w:p w14:paraId="1A5A6C38" w14:textId="77777777" w:rsidR="005D00F2" w:rsidRDefault="009B071D">
      <w:pPr>
        <w:pStyle w:val="Heading2"/>
        <w:spacing w:line="360" w:lineRule="auto"/>
      </w:pPr>
      <w:r>
        <w:t>2.3 Comparative Analysis</w:t>
      </w:r>
    </w:p>
    <w:tbl>
      <w:tblPr>
        <w:tblStyle w:val="TableGrid"/>
        <w:tblW w:w="0" w:type="auto"/>
        <w:jc w:val="center"/>
        <w:tblLook w:val="04A0" w:firstRow="1" w:lastRow="0" w:firstColumn="1" w:lastColumn="0" w:noHBand="0" w:noVBand="1"/>
      </w:tblPr>
      <w:tblGrid>
        <w:gridCol w:w="2430"/>
        <w:gridCol w:w="2430"/>
        <w:gridCol w:w="2430"/>
        <w:gridCol w:w="2430"/>
      </w:tblGrid>
      <w:tr w:rsidR="005D00F2" w14:paraId="3B23BE7F" w14:textId="77777777">
        <w:trPr>
          <w:trHeight w:val="382"/>
          <w:jc w:val="center"/>
        </w:trPr>
        <w:tc>
          <w:tcPr>
            <w:tcW w:w="2430" w:type="dxa"/>
            <w:vAlign w:val="center"/>
          </w:tcPr>
          <w:p w14:paraId="19F66D13" w14:textId="77777777" w:rsidR="005D00F2" w:rsidRDefault="009B071D">
            <w:pPr>
              <w:spacing w:after="20" w:line="360" w:lineRule="auto"/>
            </w:pPr>
            <w:r>
              <w:rPr>
                <w:b/>
                <w:sz w:val="15"/>
              </w:rPr>
              <w:t>Existing Approach</w:t>
            </w:r>
          </w:p>
        </w:tc>
        <w:tc>
          <w:tcPr>
            <w:tcW w:w="2430" w:type="dxa"/>
            <w:vAlign w:val="center"/>
          </w:tcPr>
          <w:p w14:paraId="1DC32561" w14:textId="77777777" w:rsidR="005D00F2" w:rsidRDefault="009B071D">
            <w:pPr>
              <w:spacing w:after="20" w:line="360" w:lineRule="auto"/>
            </w:pPr>
            <w:r>
              <w:rPr>
                <w:b/>
                <w:sz w:val="15"/>
              </w:rPr>
              <w:t>Advantages</w:t>
            </w:r>
          </w:p>
        </w:tc>
        <w:tc>
          <w:tcPr>
            <w:tcW w:w="2430" w:type="dxa"/>
            <w:vAlign w:val="center"/>
          </w:tcPr>
          <w:p w14:paraId="627DCBE9" w14:textId="77777777" w:rsidR="005D00F2" w:rsidRDefault="009B071D">
            <w:pPr>
              <w:spacing w:after="20" w:line="360" w:lineRule="auto"/>
            </w:pPr>
            <w:r>
              <w:rPr>
                <w:b/>
                <w:sz w:val="15"/>
              </w:rPr>
              <w:t>Limitations</w:t>
            </w:r>
          </w:p>
        </w:tc>
        <w:tc>
          <w:tcPr>
            <w:tcW w:w="2430" w:type="dxa"/>
            <w:vAlign w:val="center"/>
          </w:tcPr>
          <w:p w14:paraId="0F04830A" w14:textId="77777777" w:rsidR="005D00F2" w:rsidRDefault="009B071D">
            <w:pPr>
              <w:spacing w:after="20" w:line="360" w:lineRule="auto"/>
            </w:pPr>
            <w:r>
              <w:rPr>
                <w:b/>
                <w:sz w:val="15"/>
              </w:rPr>
              <w:t>Relevance to Proposed Work</w:t>
            </w:r>
          </w:p>
        </w:tc>
      </w:tr>
      <w:tr w:rsidR="005D00F2" w14:paraId="0B081E6F" w14:textId="77777777">
        <w:trPr>
          <w:trHeight w:val="727"/>
          <w:jc w:val="center"/>
        </w:trPr>
        <w:tc>
          <w:tcPr>
            <w:tcW w:w="2430" w:type="dxa"/>
            <w:vAlign w:val="center"/>
          </w:tcPr>
          <w:p w14:paraId="654FD9E3" w14:textId="77777777" w:rsidR="005D00F2" w:rsidRDefault="009B071D">
            <w:pPr>
              <w:spacing w:after="20" w:line="360" w:lineRule="auto"/>
            </w:pPr>
            <w:r>
              <w:rPr>
                <w:sz w:val="15"/>
              </w:rPr>
              <w:t>Static restaurant menu</w:t>
            </w:r>
          </w:p>
        </w:tc>
        <w:tc>
          <w:tcPr>
            <w:tcW w:w="2430" w:type="dxa"/>
            <w:vAlign w:val="center"/>
          </w:tcPr>
          <w:p w14:paraId="4366CBCE" w14:textId="77777777" w:rsidR="005D00F2" w:rsidRDefault="009B071D">
            <w:pPr>
              <w:spacing w:after="20" w:line="360" w:lineRule="auto"/>
            </w:pPr>
            <w:r>
              <w:rPr>
                <w:sz w:val="15"/>
              </w:rPr>
              <w:t>Simple, low infrastructure</w:t>
            </w:r>
          </w:p>
        </w:tc>
        <w:tc>
          <w:tcPr>
            <w:tcW w:w="2430" w:type="dxa"/>
            <w:vAlign w:val="center"/>
          </w:tcPr>
          <w:p w14:paraId="59A57EB8" w14:textId="77777777" w:rsidR="005D00F2" w:rsidRDefault="009B071D">
            <w:pPr>
              <w:spacing w:after="20" w:line="360" w:lineRule="auto"/>
            </w:pPr>
            <w:r>
              <w:rPr>
                <w:sz w:val="15"/>
              </w:rPr>
              <w:t>Weak search, no persistent cart, manual ordering</w:t>
            </w:r>
          </w:p>
        </w:tc>
        <w:tc>
          <w:tcPr>
            <w:tcW w:w="2430" w:type="dxa"/>
            <w:vAlign w:val="center"/>
          </w:tcPr>
          <w:p w14:paraId="3CFB2D5D" w14:textId="77777777" w:rsidR="005D00F2" w:rsidRDefault="009B071D">
            <w:pPr>
              <w:spacing w:after="20" w:line="360" w:lineRule="auto"/>
            </w:pPr>
            <w:r>
              <w:rPr>
                <w:sz w:val="15"/>
              </w:rPr>
              <w:t>Provides baseline catalogue concept</w:t>
            </w:r>
          </w:p>
        </w:tc>
      </w:tr>
      <w:tr w:rsidR="005D00F2" w14:paraId="5FB2E05E" w14:textId="77777777">
        <w:trPr>
          <w:trHeight w:val="727"/>
          <w:jc w:val="center"/>
        </w:trPr>
        <w:tc>
          <w:tcPr>
            <w:tcW w:w="2430" w:type="dxa"/>
            <w:vAlign w:val="center"/>
          </w:tcPr>
          <w:p w14:paraId="51842D0A" w14:textId="77777777" w:rsidR="005D00F2" w:rsidRDefault="009B071D">
            <w:pPr>
              <w:spacing w:after="20" w:line="360" w:lineRule="auto"/>
            </w:pPr>
            <w:r>
              <w:rPr>
                <w:sz w:val="15"/>
              </w:rPr>
              <w:t>Basic online ordering page</w:t>
            </w:r>
          </w:p>
        </w:tc>
        <w:tc>
          <w:tcPr>
            <w:tcW w:w="2430" w:type="dxa"/>
            <w:vAlign w:val="center"/>
          </w:tcPr>
          <w:p w14:paraId="56C0B29F" w14:textId="77777777" w:rsidR="005D00F2" w:rsidRDefault="009B071D">
            <w:pPr>
              <w:spacing w:after="20" w:line="360" w:lineRule="auto"/>
            </w:pPr>
            <w:r>
              <w:rPr>
                <w:sz w:val="15"/>
              </w:rPr>
              <w:t>Supports digital cart and order capture</w:t>
            </w:r>
          </w:p>
        </w:tc>
        <w:tc>
          <w:tcPr>
            <w:tcW w:w="2430" w:type="dxa"/>
            <w:vAlign w:val="center"/>
          </w:tcPr>
          <w:p w14:paraId="39915D5F" w14:textId="77777777" w:rsidR="005D00F2" w:rsidRDefault="009B071D">
            <w:pPr>
              <w:spacing w:after="20" w:line="360" w:lineRule="auto"/>
            </w:pPr>
            <w:r>
              <w:rPr>
                <w:sz w:val="15"/>
              </w:rPr>
              <w:t>Limited personalization and filtering</w:t>
            </w:r>
          </w:p>
        </w:tc>
        <w:tc>
          <w:tcPr>
            <w:tcW w:w="2430" w:type="dxa"/>
            <w:vAlign w:val="center"/>
          </w:tcPr>
          <w:p w14:paraId="18B7D6A9" w14:textId="77777777" w:rsidR="005D00F2" w:rsidRDefault="009B071D">
            <w:pPr>
              <w:spacing w:after="20" w:line="360" w:lineRule="auto"/>
            </w:pPr>
            <w:r>
              <w:rPr>
                <w:sz w:val="15"/>
              </w:rPr>
              <w:t>Provides order workflow baseline</w:t>
            </w:r>
          </w:p>
        </w:tc>
      </w:tr>
      <w:tr w:rsidR="005D00F2" w14:paraId="779BE61D" w14:textId="77777777">
        <w:trPr>
          <w:trHeight w:val="727"/>
          <w:jc w:val="center"/>
        </w:trPr>
        <w:tc>
          <w:tcPr>
            <w:tcW w:w="2430" w:type="dxa"/>
            <w:vAlign w:val="center"/>
          </w:tcPr>
          <w:p w14:paraId="6C566138" w14:textId="77777777" w:rsidR="005D00F2" w:rsidRDefault="009B071D">
            <w:pPr>
              <w:spacing w:after="20" w:line="360" w:lineRule="auto"/>
            </w:pPr>
            <w:r>
              <w:rPr>
                <w:sz w:val="15"/>
              </w:rPr>
              <w:t>Large commercial delivery platform</w:t>
            </w:r>
          </w:p>
        </w:tc>
        <w:tc>
          <w:tcPr>
            <w:tcW w:w="2430" w:type="dxa"/>
            <w:vAlign w:val="center"/>
          </w:tcPr>
          <w:p w14:paraId="48DC90D6" w14:textId="77777777" w:rsidR="005D00F2" w:rsidRDefault="009B071D">
            <w:pPr>
              <w:spacing w:after="20" w:line="360" w:lineRule="auto"/>
            </w:pPr>
            <w:r>
              <w:rPr>
                <w:sz w:val="15"/>
              </w:rPr>
              <w:t>Rich discovery, personalization and tracking</w:t>
            </w:r>
          </w:p>
        </w:tc>
        <w:tc>
          <w:tcPr>
            <w:tcW w:w="2430" w:type="dxa"/>
            <w:vAlign w:val="center"/>
          </w:tcPr>
          <w:p w14:paraId="50AD465F" w14:textId="77777777" w:rsidR="005D00F2" w:rsidRDefault="009B071D">
            <w:pPr>
              <w:spacing w:after="20" w:line="360" w:lineRule="auto"/>
            </w:pPr>
            <w:r>
              <w:rPr>
                <w:sz w:val="15"/>
              </w:rPr>
              <w:t>High complexity, external dependencies, difficult to reproduce</w:t>
            </w:r>
          </w:p>
        </w:tc>
        <w:tc>
          <w:tcPr>
            <w:tcW w:w="2430" w:type="dxa"/>
            <w:vAlign w:val="center"/>
          </w:tcPr>
          <w:p w14:paraId="2271822E" w14:textId="77777777" w:rsidR="005D00F2" w:rsidRDefault="009B071D">
            <w:pPr>
              <w:spacing w:after="20" w:line="360" w:lineRule="auto"/>
            </w:pPr>
            <w:r>
              <w:rPr>
                <w:sz w:val="15"/>
              </w:rPr>
              <w:t>Inspires integrated user workflow</w:t>
            </w:r>
          </w:p>
        </w:tc>
      </w:tr>
      <w:tr w:rsidR="005D00F2" w14:paraId="4DDA508E" w14:textId="77777777">
        <w:trPr>
          <w:trHeight w:val="1084"/>
          <w:jc w:val="center"/>
        </w:trPr>
        <w:tc>
          <w:tcPr>
            <w:tcW w:w="2430" w:type="dxa"/>
            <w:vAlign w:val="center"/>
          </w:tcPr>
          <w:p w14:paraId="32D7EAB6" w14:textId="77777777" w:rsidR="005D00F2" w:rsidRDefault="009B071D">
            <w:pPr>
              <w:spacing w:after="20" w:line="360" w:lineRule="auto"/>
            </w:pPr>
            <w:proofErr w:type="spellStart"/>
            <w:r>
              <w:rPr>
                <w:sz w:val="15"/>
              </w:rPr>
              <w:t>FoodVerse</w:t>
            </w:r>
            <w:proofErr w:type="spellEnd"/>
            <w:r>
              <w:rPr>
                <w:sz w:val="15"/>
              </w:rPr>
              <w:t xml:space="preserve"> prototype</w:t>
            </w:r>
          </w:p>
        </w:tc>
        <w:tc>
          <w:tcPr>
            <w:tcW w:w="2430" w:type="dxa"/>
            <w:vAlign w:val="center"/>
          </w:tcPr>
          <w:p w14:paraId="20540B7B" w14:textId="77777777" w:rsidR="005D00F2" w:rsidRDefault="009B071D">
            <w:pPr>
              <w:spacing w:after="20" w:line="360" w:lineRule="auto"/>
            </w:pPr>
            <w:r>
              <w:rPr>
                <w:sz w:val="15"/>
              </w:rPr>
              <w:t>Preference-aware discovery, transparent scoring, integrated ordering</w:t>
            </w:r>
          </w:p>
        </w:tc>
        <w:tc>
          <w:tcPr>
            <w:tcW w:w="2430" w:type="dxa"/>
            <w:vAlign w:val="center"/>
          </w:tcPr>
          <w:p w14:paraId="53492C79" w14:textId="77777777" w:rsidR="005D00F2" w:rsidRDefault="009B071D">
            <w:pPr>
              <w:spacing w:after="20" w:line="360" w:lineRule="auto"/>
            </w:pPr>
            <w:r>
              <w:rPr>
                <w:sz w:val="15"/>
              </w:rPr>
              <w:t>Prototype scale and simplified external integrations</w:t>
            </w:r>
          </w:p>
        </w:tc>
        <w:tc>
          <w:tcPr>
            <w:tcW w:w="2430" w:type="dxa"/>
            <w:vAlign w:val="center"/>
          </w:tcPr>
          <w:p w14:paraId="393C000A" w14:textId="77777777" w:rsidR="005D00F2" w:rsidRDefault="009B071D">
            <w:pPr>
              <w:spacing w:after="20" w:line="360" w:lineRule="auto"/>
            </w:pPr>
            <w:r>
              <w:rPr>
                <w:sz w:val="15"/>
              </w:rPr>
              <w:t>Direct target of the project</w:t>
            </w:r>
          </w:p>
        </w:tc>
      </w:tr>
    </w:tbl>
    <w:p w14:paraId="4B513805" w14:textId="77777777" w:rsidR="005D00F2" w:rsidRDefault="005D00F2">
      <w:pPr>
        <w:spacing w:line="360" w:lineRule="auto"/>
      </w:pPr>
    </w:p>
    <w:p w14:paraId="05DEE8E5" w14:textId="77777777" w:rsidR="005D00F2" w:rsidRDefault="009B071D">
      <w:pPr>
        <w:pStyle w:val="Heading2"/>
        <w:spacing w:line="360" w:lineRule="auto"/>
      </w:pPr>
      <w:r>
        <w:t>2.4 Research / Engineering Gap</w:t>
      </w:r>
    </w:p>
    <w:p w14:paraId="53993AD5" w14:textId="77777777" w:rsidR="005D00F2" w:rsidRDefault="009B071D">
      <w:pPr>
        <w:spacing w:line="360" w:lineRule="auto"/>
        <w:jc w:val="both"/>
      </w:pPr>
      <w:r>
        <w:t>The gap addressed by the project is the absence of a compact academic implementation that demonstrates both intelligent discovery and complete ordering using core Internet Programming concepts. A student-scale solution should be sufficiently intelligent to improve discovery but sufficiently deterministic to allow testing and explanation.</w:t>
      </w:r>
    </w:p>
    <w:p w14:paraId="3872EC93" w14:textId="77777777" w:rsidR="005D00F2" w:rsidRDefault="009B071D">
      <w:pPr>
        <w:pStyle w:val="Heading2"/>
        <w:spacing w:line="360" w:lineRule="auto"/>
      </w:pPr>
      <w:r>
        <w:t>2.5 Proposed Contribution</w:t>
      </w:r>
    </w:p>
    <w:p w14:paraId="2BEA8C29" w14:textId="77777777" w:rsidR="005D00F2" w:rsidRDefault="009B071D">
      <w:pPr>
        <w:spacing w:line="360" w:lineRule="auto"/>
        <w:jc w:val="both"/>
      </w:pPr>
      <w:proofErr w:type="spellStart"/>
      <w:r>
        <w:t>FoodVerse</w:t>
      </w:r>
      <w:proofErr w:type="spellEnd"/>
      <w:r>
        <w:t xml:space="preserve"> contributes a modular reference implementation in which the discovery score is separated from the web presentation, the order workflow is validated before persistence, and database operations are isolated through JDBC access methods. This makes the project suitable for demonstrating Internet Programming principles while leaving a clear path toward advanced recommendation algorithms.</w:t>
      </w:r>
    </w:p>
    <w:p w14:paraId="600FC2AE" w14:textId="77777777" w:rsidR="005D00F2" w:rsidRDefault="009B071D">
      <w:pPr>
        <w:pStyle w:val="Heading2"/>
        <w:spacing w:line="360" w:lineRule="auto"/>
      </w:pPr>
      <w:r>
        <w:t>2.6 Engineering Design Rationale</w:t>
      </w:r>
    </w:p>
    <w:p w14:paraId="57AC797B" w14:textId="77777777" w:rsidR="005D00F2" w:rsidRDefault="009B071D">
      <w:pPr>
        <w:spacing w:line="360" w:lineRule="auto"/>
        <w:jc w:val="both"/>
      </w:pPr>
      <w:r>
        <w:t>The design favors understandable components over unnecessary infrastructure. Server-side validation is retained even when client-side validation is present, because browser checks alone cannot guarantee data integrity. Database constraints and transactions are used where order consistency matters. The application also avoids storing sensitive payment credentials, reducing the security boundary of the prototype.</w:t>
      </w:r>
    </w:p>
    <w:p w14:paraId="0EBD4F95" w14:textId="77777777" w:rsidR="005D00F2" w:rsidRDefault="009B071D">
      <w:pPr>
        <w:spacing w:line="360" w:lineRule="auto"/>
      </w:pPr>
      <w:r>
        <w:br w:type="page"/>
      </w:r>
    </w:p>
    <w:p w14:paraId="0FA2D030" w14:textId="77777777" w:rsidR="005D00F2" w:rsidRDefault="009B071D">
      <w:pPr>
        <w:pStyle w:val="Heading1"/>
        <w:jc w:val="center"/>
      </w:pPr>
      <w:r>
        <w:t>CHAPTER 3</w:t>
      </w:r>
    </w:p>
    <w:p w14:paraId="741978BB" w14:textId="77777777" w:rsidR="005D00F2" w:rsidRDefault="009B071D">
      <w:pPr>
        <w:pStyle w:val="Heading1"/>
        <w:jc w:val="center"/>
      </w:pPr>
      <w:r>
        <w:t>ENGINEERING DESIGN &amp; TRADE-OFFS, SUSTAINABILITY, ETHICS, SAFETY, RISK &amp; SECURITY</w:t>
      </w:r>
    </w:p>
    <w:p w14:paraId="1039A016" w14:textId="77777777" w:rsidR="005D00F2" w:rsidRDefault="005D00F2"/>
    <w:p w14:paraId="0DBF331A" w14:textId="77777777" w:rsidR="005D00F2" w:rsidRDefault="009B071D">
      <w:pPr>
        <w:pStyle w:val="Heading2"/>
      </w:pPr>
      <w:r>
        <w:t>3.1 Requirements</w:t>
      </w:r>
    </w:p>
    <w:tbl>
      <w:tblPr>
        <w:tblStyle w:val="TableGrid"/>
        <w:tblW w:w="0" w:type="auto"/>
        <w:jc w:val="center"/>
        <w:tblLook w:val="04A0" w:firstRow="1" w:lastRow="0" w:firstColumn="1" w:lastColumn="0" w:noHBand="0" w:noVBand="1"/>
      </w:tblPr>
      <w:tblGrid>
        <w:gridCol w:w="4640"/>
        <w:gridCol w:w="4640"/>
      </w:tblGrid>
      <w:tr w:rsidR="005D00F2" w14:paraId="5B80AE24" w14:textId="77777777">
        <w:trPr>
          <w:trHeight w:val="450"/>
          <w:jc w:val="center"/>
        </w:trPr>
        <w:tc>
          <w:tcPr>
            <w:tcW w:w="4640" w:type="dxa"/>
            <w:vAlign w:val="center"/>
          </w:tcPr>
          <w:p w14:paraId="7B182E61" w14:textId="77777777" w:rsidR="005D00F2" w:rsidRDefault="009B071D">
            <w:pPr>
              <w:spacing w:after="20"/>
              <w:rPr>
                <w:sz w:val="20"/>
                <w:szCs w:val="20"/>
              </w:rPr>
            </w:pPr>
            <w:r>
              <w:rPr>
                <w:b/>
                <w:sz w:val="20"/>
                <w:szCs w:val="20"/>
              </w:rPr>
              <w:t>Stakeholder</w:t>
            </w:r>
          </w:p>
        </w:tc>
        <w:tc>
          <w:tcPr>
            <w:tcW w:w="4640" w:type="dxa"/>
            <w:vAlign w:val="center"/>
          </w:tcPr>
          <w:p w14:paraId="69B83972" w14:textId="77777777" w:rsidR="005D00F2" w:rsidRDefault="009B071D">
            <w:pPr>
              <w:spacing w:after="20"/>
              <w:rPr>
                <w:sz w:val="20"/>
                <w:szCs w:val="20"/>
              </w:rPr>
            </w:pPr>
            <w:r>
              <w:rPr>
                <w:b/>
                <w:sz w:val="20"/>
                <w:szCs w:val="20"/>
              </w:rPr>
              <w:t>Requirement</w:t>
            </w:r>
          </w:p>
        </w:tc>
      </w:tr>
      <w:tr w:rsidR="005D00F2" w14:paraId="40EF93B6" w14:textId="77777777">
        <w:trPr>
          <w:trHeight w:val="851"/>
          <w:jc w:val="center"/>
        </w:trPr>
        <w:tc>
          <w:tcPr>
            <w:tcW w:w="4640" w:type="dxa"/>
            <w:vAlign w:val="center"/>
          </w:tcPr>
          <w:p w14:paraId="72A59236" w14:textId="77777777" w:rsidR="005D00F2" w:rsidRDefault="009B071D">
            <w:pPr>
              <w:spacing w:after="20"/>
              <w:rPr>
                <w:sz w:val="20"/>
                <w:szCs w:val="20"/>
              </w:rPr>
            </w:pPr>
            <w:r>
              <w:rPr>
                <w:sz w:val="20"/>
                <w:szCs w:val="20"/>
              </w:rPr>
              <w:t>Customer</w:t>
            </w:r>
          </w:p>
        </w:tc>
        <w:tc>
          <w:tcPr>
            <w:tcW w:w="4640" w:type="dxa"/>
            <w:vAlign w:val="center"/>
          </w:tcPr>
          <w:p w14:paraId="54E71A7A" w14:textId="77777777" w:rsidR="005D00F2" w:rsidRDefault="009B071D">
            <w:pPr>
              <w:spacing w:after="20"/>
              <w:rPr>
                <w:sz w:val="20"/>
                <w:szCs w:val="20"/>
              </w:rPr>
            </w:pPr>
            <w:r>
              <w:rPr>
                <w:sz w:val="20"/>
                <w:szCs w:val="20"/>
              </w:rPr>
              <w:t>Search and discover food quickly using understandable filters.</w:t>
            </w:r>
          </w:p>
        </w:tc>
      </w:tr>
      <w:tr w:rsidR="005D00F2" w14:paraId="3C9C472F" w14:textId="77777777">
        <w:trPr>
          <w:trHeight w:val="450"/>
          <w:jc w:val="center"/>
        </w:trPr>
        <w:tc>
          <w:tcPr>
            <w:tcW w:w="4640" w:type="dxa"/>
            <w:vAlign w:val="center"/>
          </w:tcPr>
          <w:p w14:paraId="42027B58" w14:textId="77777777" w:rsidR="005D00F2" w:rsidRDefault="009B071D">
            <w:pPr>
              <w:spacing w:after="20"/>
              <w:rPr>
                <w:sz w:val="20"/>
                <w:szCs w:val="20"/>
              </w:rPr>
            </w:pPr>
            <w:r>
              <w:rPr>
                <w:sz w:val="20"/>
                <w:szCs w:val="20"/>
              </w:rPr>
              <w:t>Customer</w:t>
            </w:r>
          </w:p>
        </w:tc>
        <w:tc>
          <w:tcPr>
            <w:tcW w:w="4640" w:type="dxa"/>
            <w:vAlign w:val="center"/>
          </w:tcPr>
          <w:p w14:paraId="7442AAB8" w14:textId="77777777" w:rsidR="005D00F2" w:rsidRDefault="009B071D">
            <w:pPr>
              <w:spacing w:after="20"/>
              <w:rPr>
                <w:sz w:val="20"/>
                <w:szCs w:val="20"/>
              </w:rPr>
            </w:pPr>
            <w:r>
              <w:rPr>
                <w:sz w:val="20"/>
                <w:szCs w:val="20"/>
              </w:rPr>
              <w:t>Maintain a cart and place a validated order.</w:t>
            </w:r>
          </w:p>
        </w:tc>
      </w:tr>
      <w:tr w:rsidR="005D00F2" w14:paraId="6E6A4F52" w14:textId="77777777">
        <w:trPr>
          <w:trHeight w:val="450"/>
          <w:jc w:val="center"/>
        </w:trPr>
        <w:tc>
          <w:tcPr>
            <w:tcW w:w="4640" w:type="dxa"/>
            <w:vAlign w:val="center"/>
          </w:tcPr>
          <w:p w14:paraId="5263B6F5" w14:textId="77777777" w:rsidR="005D00F2" w:rsidRDefault="009B071D">
            <w:pPr>
              <w:spacing w:after="20"/>
              <w:rPr>
                <w:sz w:val="20"/>
                <w:szCs w:val="20"/>
              </w:rPr>
            </w:pPr>
            <w:r>
              <w:rPr>
                <w:sz w:val="20"/>
                <w:szCs w:val="20"/>
              </w:rPr>
              <w:t>Customer</w:t>
            </w:r>
          </w:p>
        </w:tc>
        <w:tc>
          <w:tcPr>
            <w:tcW w:w="4640" w:type="dxa"/>
            <w:vAlign w:val="center"/>
          </w:tcPr>
          <w:p w14:paraId="566EA986" w14:textId="77777777" w:rsidR="005D00F2" w:rsidRDefault="009B071D">
            <w:pPr>
              <w:spacing w:after="20"/>
              <w:rPr>
                <w:sz w:val="20"/>
                <w:szCs w:val="20"/>
              </w:rPr>
            </w:pPr>
            <w:r>
              <w:rPr>
                <w:sz w:val="20"/>
                <w:szCs w:val="20"/>
              </w:rPr>
              <w:t>View confirmation and current order status.</w:t>
            </w:r>
          </w:p>
        </w:tc>
      </w:tr>
      <w:tr w:rsidR="005D00F2" w14:paraId="696E39EA" w14:textId="77777777">
        <w:trPr>
          <w:trHeight w:val="450"/>
          <w:jc w:val="center"/>
        </w:trPr>
        <w:tc>
          <w:tcPr>
            <w:tcW w:w="4640" w:type="dxa"/>
            <w:vAlign w:val="center"/>
          </w:tcPr>
          <w:p w14:paraId="7F71EE3A" w14:textId="77777777" w:rsidR="005D00F2" w:rsidRDefault="009B071D">
            <w:pPr>
              <w:spacing w:after="20"/>
              <w:rPr>
                <w:sz w:val="20"/>
                <w:szCs w:val="20"/>
              </w:rPr>
            </w:pPr>
            <w:r>
              <w:rPr>
                <w:sz w:val="20"/>
                <w:szCs w:val="20"/>
              </w:rPr>
              <w:t>Administrator</w:t>
            </w:r>
          </w:p>
        </w:tc>
        <w:tc>
          <w:tcPr>
            <w:tcW w:w="4640" w:type="dxa"/>
            <w:vAlign w:val="center"/>
          </w:tcPr>
          <w:p w14:paraId="50CD276C" w14:textId="77777777" w:rsidR="005D00F2" w:rsidRDefault="009B071D">
            <w:pPr>
              <w:spacing w:after="20"/>
              <w:rPr>
                <w:sz w:val="20"/>
                <w:szCs w:val="20"/>
              </w:rPr>
            </w:pPr>
            <w:r>
              <w:rPr>
                <w:sz w:val="20"/>
                <w:szCs w:val="20"/>
              </w:rPr>
              <w:t>Add, edit, deactivate and categorize food items.</w:t>
            </w:r>
          </w:p>
        </w:tc>
      </w:tr>
      <w:tr w:rsidR="005D00F2" w14:paraId="4EEC87C9" w14:textId="77777777">
        <w:trPr>
          <w:trHeight w:val="450"/>
          <w:jc w:val="center"/>
        </w:trPr>
        <w:tc>
          <w:tcPr>
            <w:tcW w:w="4640" w:type="dxa"/>
            <w:vAlign w:val="center"/>
          </w:tcPr>
          <w:p w14:paraId="44B0C47D" w14:textId="77777777" w:rsidR="005D00F2" w:rsidRDefault="009B071D">
            <w:pPr>
              <w:spacing w:after="20"/>
              <w:rPr>
                <w:sz w:val="20"/>
                <w:szCs w:val="20"/>
              </w:rPr>
            </w:pPr>
            <w:r>
              <w:rPr>
                <w:sz w:val="20"/>
                <w:szCs w:val="20"/>
              </w:rPr>
              <w:t>Administrator</w:t>
            </w:r>
          </w:p>
        </w:tc>
        <w:tc>
          <w:tcPr>
            <w:tcW w:w="4640" w:type="dxa"/>
            <w:vAlign w:val="center"/>
          </w:tcPr>
          <w:p w14:paraId="4C6EBA43" w14:textId="77777777" w:rsidR="005D00F2" w:rsidRDefault="009B071D">
            <w:pPr>
              <w:spacing w:after="20"/>
              <w:rPr>
                <w:sz w:val="20"/>
                <w:szCs w:val="20"/>
              </w:rPr>
            </w:pPr>
            <w:r>
              <w:rPr>
                <w:sz w:val="20"/>
                <w:szCs w:val="20"/>
              </w:rPr>
              <w:t>View incoming orders and update status.</w:t>
            </w:r>
          </w:p>
        </w:tc>
      </w:tr>
      <w:tr w:rsidR="005D00F2" w14:paraId="34171A26" w14:textId="77777777">
        <w:trPr>
          <w:trHeight w:val="867"/>
          <w:jc w:val="center"/>
        </w:trPr>
        <w:tc>
          <w:tcPr>
            <w:tcW w:w="4640" w:type="dxa"/>
            <w:vAlign w:val="center"/>
          </w:tcPr>
          <w:p w14:paraId="632215FD" w14:textId="77777777" w:rsidR="005D00F2" w:rsidRDefault="009B071D">
            <w:pPr>
              <w:spacing w:after="20"/>
              <w:rPr>
                <w:sz w:val="20"/>
                <w:szCs w:val="20"/>
              </w:rPr>
            </w:pPr>
            <w:r>
              <w:rPr>
                <w:sz w:val="20"/>
                <w:szCs w:val="20"/>
              </w:rPr>
              <w:t>Project evaluator</w:t>
            </w:r>
          </w:p>
        </w:tc>
        <w:tc>
          <w:tcPr>
            <w:tcW w:w="4640" w:type="dxa"/>
            <w:vAlign w:val="center"/>
          </w:tcPr>
          <w:p w14:paraId="2DB2814C" w14:textId="77777777" w:rsidR="005D00F2" w:rsidRDefault="009B071D">
            <w:pPr>
              <w:spacing w:after="20"/>
              <w:rPr>
                <w:sz w:val="20"/>
                <w:szCs w:val="20"/>
              </w:rPr>
            </w:pPr>
            <w:r>
              <w:rPr>
                <w:sz w:val="20"/>
                <w:szCs w:val="20"/>
              </w:rPr>
              <w:t>Observe measurable Internet Programming implementation and verification evidence.</w:t>
            </w:r>
          </w:p>
        </w:tc>
      </w:tr>
    </w:tbl>
    <w:p w14:paraId="7552FFF7" w14:textId="77777777" w:rsidR="005D00F2" w:rsidRDefault="005D00F2"/>
    <w:p w14:paraId="0C32909C" w14:textId="77777777" w:rsidR="005D00F2" w:rsidRDefault="009B071D">
      <w:pPr>
        <w:pStyle w:val="Heading2"/>
      </w:pPr>
      <w:r>
        <w:t>Functional &amp; Non-Functional Requirements</w:t>
      </w:r>
    </w:p>
    <w:tbl>
      <w:tblPr>
        <w:tblStyle w:val="TableGrid"/>
        <w:tblW w:w="0" w:type="auto"/>
        <w:jc w:val="center"/>
        <w:tblLook w:val="04A0" w:firstRow="1" w:lastRow="0" w:firstColumn="1" w:lastColumn="0" w:noHBand="0" w:noVBand="1"/>
      </w:tblPr>
      <w:tblGrid>
        <w:gridCol w:w="3166"/>
        <w:gridCol w:w="3166"/>
        <w:gridCol w:w="3166"/>
      </w:tblGrid>
      <w:tr w:rsidR="005D00F2" w14:paraId="004A5D11" w14:textId="77777777">
        <w:trPr>
          <w:trHeight w:val="456"/>
          <w:jc w:val="center"/>
        </w:trPr>
        <w:tc>
          <w:tcPr>
            <w:tcW w:w="3166" w:type="dxa"/>
            <w:vAlign w:val="center"/>
          </w:tcPr>
          <w:p w14:paraId="0AE2571D" w14:textId="77777777" w:rsidR="005D00F2" w:rsidRDefault="009B071D">
            <w:pPr>
              <w:spacing w:after="20"/>
              <w:rPr>
                <w:sz w:val="20"/>
                <w:szCs w:val="20"/>
              </w:rPr>
            </w:pPr>
            <w:r>
              <w:rPr>
                <w:b/>
                <w:sz w:val="20"/>
                <w:szCs w:val="20"/>
              </w:rPr>
              <w:t>Requirement</w:t>
            </w:r>
          </w:p>
        </w:tc>
        <w:tc>
          <w:tcPr>
            <w:tcW w:w="3166" w:type="dxa"/>
            <w:vAlign w:val="center"/>
          </w:tcPr>
          <w:p w14:paraId="2834ADFB" w14:textId="77777777" w:rsidR="005D00F2" w:rsidRDefault="009B071D">
            <w:pPr>
              <w:spacing w:after="20"/>
              <w:rPr>
                <w:sz w:val="20"/>
                <w:szCs w:val="20"/>
              </w:rPr>
            </w:pPr>
            <w:r>
              <w:rPr>
                <w:b/>
                <w:sz w:val="20"/>
                <w:szCs w:val="20"/>
              </w:rPr>
              <w:t>Type</w:t>
            </w:r>
          </w:p>
        </w:tc>
        <w:tc>
          <w:tcPr>
            <w:tcW w:w="3166" w:type="dxa"/>
            <w:vAlign w:val="center"/>
          </w:tcPr>
          <w:p w14:paraId="080343BD" w14:textId="77777777" w:rsidR="005D00F2" w:rsidRDefault="009B071D">
            <w:pPr>
              <w:spacing w:after="20"/>
              <w:rPr>
                <w:sz w:val="20"/>
                <w:szCs w:val="20"/>
              </w:rPr>
            </w:pPr>
            <w:r>
              <w:rPr>
                <w:b/>
                <w:sz w:val="20"/>
                <w:szCs w:val="20"/>
              </w:rPr>
              <w:t>Measurable Target</w:t>
            </w:r>
          </w:p>
        </w:tc>
      </w:tr>
      <w:tr w:rsidR="005D00F2" w14:paraId="41EA7D13" w14:textId="77777777">
        <w:trPr>
          <w:trHeight w:val="862"/>
          <w:jc w:val="center"/>
        </w:trPr>
        <w:tc>
          <w:tcPr>
            <w:tcW w:w="3166" w:type="dxa"/>
            <w:vAlign w:val="center"/>
          </w:tcPr>
          <w:p w14:paraId="3FE0F984" w14:textId="77777777" w:rsidR="005D00F2" w:rsidRDefault="009B071D">
            <w:pPr>
              <w:spacing w:after="20"/>
              <w:rPr>
                <w:sz w:val="20"/>
                <w:szCs w:val="20"/>
              </w:rPr>
            </w:pPr>
            <w:r>
              <w:rPr>
                <w:sz w:val="20"/>
                <w:szCs w:val="20"/>
              </w:rPr>
              <w:t>User authentication</w:t>
            </w:r>
          </w:p>
        </w:tc>
        <w:tc>
          <w:tcPr>
            <w:tcW w:w="3166" w:type="dxa"/>
            <w:vAlign w:val="center"/>
          </w:tcPr>
          <w:p w14:paraId="34D11A77" w14:textId="77777777" w:rsidR="005D00F2" w:rsidRDefault="009B071D">
            <w:pPr>
              <w:spacing w:after="20"/>
              <w:rPr>
                <w:sz w:val="20"/>
                <w:szCs w:val="20"/>
              </w:rPr>
            </w:pPr>
            <w:r>
              <w:rPr>
                <w:sz w:val="20"/>
                <w:szCs w:val="20"/>
              </w:rPr>
              <w:t>Functional</w:t>
            </w:r>
          </w:p>
        </w:tc>
        <w:tc>
          <w:tcPr>
            <w:tcW w:w="3166" w:type="dxa"/>
            <w:vAlign w:val="center"/>
          </w:tcPr>
          <w:p w14:paraId="54F12377" w14:textId="77777777" w:rsidR="005D00F2" w:rsidRDefault="009B071D">
            <w:pPr>
              <w:spacing w:after="20"/>
              <w:rPr>
                <w:sz w:val="20"/>
                <w:szCs w:val="20"/>
              </w:rPr>
            </w:pPr>
            <w:r>
              <w:rPr>
                <w:sz w:val="20"/>
                <w:szCs w:val="20"/>
              </w:rPr>
              <w:t>Valid login succeeds; invalid credentials are rejected.</w:t>
            </w:r>
          </w:p>
        </w:tc>
      </w:tr>
      <w:tr w:rsidR="005D00F2" w14:paraId="2DE527AD" w14:textId="77777777">
        <w:trPr>
          <w:trHeight w:val="456"/>
          <w:jc w:val="center"/>
        </w:trPr>
        <w:tc>
          <w:tcPr>
            <w:tcW w:w="3166" w:type="dxa"/>
            <w:vAlign w:val="center"/>
          </w:tcPr>
          <w:p w14:paraId="5BCD0A82" w14:textId="77777777" w:rsidR="005D00F2" w:rsidRDefault="009B071D">
            <w:pPr>
              <w:spacing w:after="20"/>
              <w:rPr>
                <w:sz w:val="20"/>
                <w:szCs w:val="20"/>
              </w:rPr>
            </w:pPr>
            <w:r>
              <w:rPr>
                <w:sz w:val="20"/>
                <w:szCs w:val="20"/>
              </w:rPr>
              <w:t>Food search/filter</w:t>
            </w:r>
          </w:p>
        </w:tc>
        <w:tc>
          <w:tcPr>
            <w:tcW w:w="3166" w:type="dxa"/>
            <w:vAlign w:val="center"/>
          </w:tcPr>
          <w:p w14:paraId="6418F770" w14:textId="77777777" w:rsidR="005D00F2" w:rsidRDefault="009B071D">
            <w:pPr>
              <w:spacing w:after="20"/>
              <w:rPr>
                <w:sz w:val="20"/>
                <w:szCs w:val="20"/>
              </w:rPr>
            </w:pPr>
            <w:r>
              <w:rPr>
                <w:sz w:val="20"/>
                <w:szCs w:val="20"/>
              </w:rPr>
              <w:t>Functional</w:t>
            </w:r>
          </w:p>
        </w:tc>
        <w:tc>
          <w:tcPr>
            <w:tcW w:w="3166" w:type="dxa"/>
            <w:vAlign w:val="center"/>
          </w:tcPr>
          <w:p w14:paraId="2CD97834" w14:textId="77777777" w:rsidR="005D00F2" w:rsidRDefault="009B071D">
            <w:pPr>
              <w:spacing w:after="20"/>
              <w:rPr>
                <w:sz w:val="20"/>
                <w:szCs w:val="20"/>
              </w:rPr>
            </w:pPr>
            <w:r>
              <w:rPr>
                <w:sz w:val="20"/>
                <w:szCs w:val="20"/>
              </w:rPr>
              <w:t>Results reflect supplied criteria.</w:t>
            </w:r>
          </w:p>
        </w:tc>
      </w:tr>
      <w:tr w:rsidR="005D00F2" w14:paraId="0A3DB9AE" w14:textId="77777777">
        <w:trPr>
          <w:trHeight w:val="862"/>
          <w:jc w:val="center"/>
        </w:trPr>
        <w:tc>
          <w:tcPr>
            <w:tcW w:w="3166" w:type="dxa"/>
            <w:vAlign w:val="center"/>
          </w:tcPr>
          <w:p w14:paraId="4B2FE7F2" w14:textId="77777777" w:rsidR="005D00F2" w:rsidRDefault="009B071D">
            <w:pPr>
              <w:spacing w:after="20"/>
              <w:rPr>
                <w:sz w:val="20"/>
                <w:szCs w:val="20"/>
              </w:rPr>
            </w:pPr>
            <w:r>
              <w:rPr>
                <w:sz w:val="20"/>
                <w:szCs w:val="20"/>
              </w:rPr>
              <w:t>Recommendation</w:t>
            </w:r>
          </w:p>
        </w:tc>
        <w:tc>
          <w:tcPr>
            <w:tcW w:w="3166" w:type="dxa"/>
            <w:vAlign w:val="center"/>
          </w:tcPr>
          <w:p w14:paraId="07E20F6D" w14:textId="77777777" w:rsidR="005D00F2" w:rsidRDefault="009B071D">
            <w:pPr>
              <w:spacing w:after="20"/>
              <w:rPr>
                <w:sz w:val="20"/>
                <w:szCs w:val="20"/>
              </w:rPr>
            </w:pPr>
            <w:r>
              <w:rPr>
                <w:sz w:val="20"/>
                <w:szCs w:val="20"/>
              </w:rPr>
              <w:t>Functional</w:t>
            </w:r>
          </w:p>
        </w:tc>
        <w:tc>
          <w:tcPr>
            <w:tcW w:w="3166" w:type="dxa"/>
            <w:vAlign w:val="center"/>
          </w:tcPr>
          <w:p w14:paraId="06767A47" w14:textId="77777777" w:rsidR="005D00F2" w:rsidRDefault="009B071D">
            <w:pPr>
              <w:spacing w:after="20"/>
              <w:rPr>
                <w:sz w:val="20"/>
                <w:szCs w:val="20"/>
              </w:rPr>
            </w:pPr>
            <w:r>
              <w:rPr>
                <w:sz w:val="20"/>
                <w:szCs w:val="20"/>
              </w:rPr>
              <w:t>Ranked results use deterministic preference score.</w:t>
            </w:r>
          </w:p>
        </w:tc>
      </w:tr>
      <w:tr w:rsidR="005D00F2" w14:paraId="3A7E80D7" w14:textId="77777777">
        <w:trPr>
          <w:trHeight w:val="862"/>
          <w:jc w:val="center"/>
        </w:trPr>
        <w:tc>
          <w:tcPr>
            <w:tcW w:w="3166" w:type="dxa"/>
            <w:vAlign w:val="center"/>
          </w:tcPr>
          <w:p w14:paraId="7D09116A" w14:textId="77777777" w:rsidR="005D00F2" w:rsidRDefault="009B071D">
            <w:pPr>
              <w:spacing w:after="20"/>
              <w:rPr>
                <w:sz w:val="20"/>
                <w:szCs w:val="20"/>
              </w:rPr>
            </w:pPr>
            <w:r>
              <w:rPr>
                <w:sz w:val="20"/>
                <w:szCs w:val="20"/>
              </w:rPr>
              <w:t>Cart and checkout</w:t>
            </w:r>
          </w:p>
        </w:tc>
        <w:tc>
          <w:tcPr>
            <w:tcW w:w="3166" w:type="dxa"/>
            <w:vAlign w:val="center"/>
          </w:tcPr>
          <w:p w14:paraId="5FEDFB1A" w14:textId="77777777" w:rsidR="005D00F2" w:rsidRDefault="009B071D">
            <w:pPr>
              <w:spacing w:after="20"/>
              <w:rPr>
                <w:sz w:val="20"/>
                <w:szCs w:val="20"/>
              </w:rPr>
            </w:pPr>
            <w:r>
              <w:rPr>
                <w:sz w:val="20"/>
                <w:szCs w:val="20"/>
              </w:rPr>
              <w:t>Functional</w:t>
            </w:r>
          </w:p>
        </w:tc>
        <w:tc>
          <w:tcPr>
            <w:tcW w:w="3166" w:type="dxa"/>
            <w:vAlign w:val="center"/>
          </w:tcPr>
          <w:p w14:paraId="47C70E5A" w14:textId="77777777" w:rsidR="005D00F2" w:rsidRDefault="009B071D">
            <w:pPr>
              <w:spacing w:after="20"/>
              <w:rPr>
                <w:sz w:val="20"/>
                <w:szCs w:val="20"/>
              </w:rPr>
            </w:pPr>
            <w:r>
              <w:rPr>
                <w:sz w:val="20"/>
                <w:szCs w:val="20"/>
              </w:rPr>
              <w:t>Correct total and persistent order record.</w:t>
            </w:r>
          </w:p>
        </w:tc>
      </w:tr>
      <w:tr w:rsidR="005D00F2" w14:paraId="711A069E" w14:textId="77777777">
        <w:trPr>
          <w:trHeight w:val="862"/>
          <w:jc w:val="center"/>
        </w:trPr>
        <w:tc>
          <w:tcPr>
            <w:tcW w:w="3166" w:type="dxa"/>
            <w:vAlign w:val="center"/>
          </w:tcPr>
          <w:p w14:paraId="22219265" w14:textId="77777777" w:rsidR="005D00F2" w:rsidRDefault="009B071D">
            <w:pPr>
              <w:spacing w:after="20"/>
              <w:rPr>
                <w:sz w:val="20"/>
                <w:szCs w:val="20"/>
              </w:rPr>
            </w:pPr>
            <w:r>
              <w:rPr>
                <w:sz w:val="20"/>
                <w:szCs w:val="20"/>
              </w:rPr>
              <w:t>Response time</w:t>
            </w:r>
          </w:p>
        </w:tc>
        <w:tc>
          <w:tcPr>
            <w:tcW w:w="3166" w:type="dxa"/>
            <w:vAlign w:val="center"/>
          </w:tcPr>
          <w:p w14:paraId="7CFA01CE" w14:textId="77777777" w:rsidR="005D00F2" w:rsidRDefault="009B071D">
            <w:pPr>
              <w:spacing w:after="20"/>
              <w:rPr>
                <w:sz w:val="20"/>
                <w:szCs w:val="20"/>
              </w:rPr>
            </w:pPr>
            <w:r>
              <w:rPr>
                <w:sz w:val="20"/>
                <w:szCs w:val="20"/>
              </w:rPr>
              <w:t>Non-Functional</w:t>
            </w:r>
          </w:p>
        </w:tc>
        <w:tc>
          <w:tcPr>
            <w:tcW w:w="3166" w:type="dxa"/>
            <w:vAlign w:val="center"/>
          </w:tcPr>
          <w:p w14:paraId="1E24493A" w14:textId="77777777" w:rsidR="005D00F2" w:rsidRDefault="009B071D">
            <w:pPr>
              <w:spacing w:after="20"/>
              <w:rPr>
                <w:sz w:val="20"/>
                <w:szCs w:val="20"/>
              </w:rPr>
            </w:pPr>
            <w:r>
              <w:rPr>
                <w:sz w:val="20"/>
                <w:szCs w:val="20"/>
              </w:rPr>
              <w:t>Typical local prototype request under 2 s.</w:t>
            </w:r>
          </w:p>
        </w:tc>
      </w:tr>
      <w:tr w:rsidR="005D00F2" w14:paraId="06B9B92B" w14:textId="77777777">
        <w:trPr>
          <w:trHeight w:val="862"/>
          <w:jc w:val="center"/>
        </w:trPr>
        <w:tc>
          <w:tcPr>
            <w:tcW w:w="3166" w:type="dxa"/>
            <w:vAlign w:val="center"/>
          </w:tcPr>
          <w:p w14:paraId="0E7CBF5B" w14:textId="77777777" w:rsidR="005D00F2" w:rsidRDefault="009B071D">
            <w:pPr>
              <w:spacing w:after="20"/>
              <w:rPr>
                <w:sz w:val="20"/>
                <w:szCs w:val="20"/>
              </w:rPr>
            </w:pPr>
            <w:r>
              <w:rPr>
                <w:sz w:val="20"/>
                <w:szCs w:val="20"/>
              </w:rPr>
              <w:t>Security</w:t>
            </w:r>
          </w:p>
        </w:tc>
        <w:tc>
          <w:tcPr>
            <w:tcW w:w="3166" w:type="dxa"/>
            <w:vAlign w:val="center"/>
          </w:tcPr>
          <w:p w14:paraId="62C5C55F" w14:textId="77777777" w:rsidR="005D00F2" w:rsidRDefault="009B071D">
            <w:pPr>
              <w:spacing w:after="20"/>
              <w:rPr>
                <w:sz w:val="20"/>
                <w:szCs w:val="20"/>
              </w:rPr>
            </w:pPr>
            <w:r>
              <w:rPr>
                <w:sz w:val="20"/>
                <w:szCs w:val="20"/>
              </w:rPr>
              <w:t>Non-Functional</w:t>
            </w:r>
          </w:p>
        </w:tc>
        <w:tc>
          <w:tcPr>
            <w:tcW w:w="3166" w:type="dxa"/>
            <w:vAlign w:val="center"/>
          </w:tcPr>
          <w:p w14:paraId="5831BA02" w14:textId="77777777" w:rsidR="005D00F2" w:rsidRDefault="009B071D">
            <w:pPr>
              <w:spacing w:after="20"/>
              <w:rPr>
                <w:sz w:val="20"/>
                <w:szCs w:val="20"/>
              </w:rPr>
            </w:pPr>
            <w:r>
              <w:rPr>
                <w:sz w:val="20"/>
                <w:szCs w:val="20"/>
              </w:rPr>
              <w:t>Parameterized SQL; server-side validation; session control.</w:t>
            </w:r>
          </w:p>
        </w:tc>
      </w:tr>
      <w:tr w:rsidR="005D00F2" w14:paraId="7EDD0F06" w14:textId="77777777">
        <w:trPr>
          <w:trHeight w:val="879"/>
          <w:jc w:val="center"/>
        </w:trPr>
        <w:tc>
          <w:tcPr>
            <w:tcW w:w="3166" w:type="dxa"/>
            <w:vAlign w:val="center"/>
          </w:tcPr>
          <w:p w14:paraId="1E016351" w14:textId="77777777" w:rsidR="005D00F2" w:rsidRDefault="009B071D">
            <w:pPr>
              <w:spacing w:after="20"/>
              <w:rPr>
                <w:sz w:val="20"/>
                <w:szCs w:val="20"/>
              </w:rPr>
            </w:pPr>
            <w:r>
              <w:rPr>
                <w:sz w:val="20"/>
                <w:szCs w:val="20"/>
              </w:rPr>
              <w:t>Usability</w:t>
            </w:r>
          </w:p>
        </w:tc>
        <w:tc>
          <w:tcPr>
            <w:tcW w:w="3166" w:type="dxa"/>
            <w:vAlign w:val="center"/>
          </w:tcPr>
          <w:p w14:paraId="364BD2D9" w14:textId="77777777" w:rsidR="005D00F2" w:rsidRDefault="009B071D">
            <w:pPr>
              <w:spacing w:after="20"/>
              <w:rPr>
                <w:sz w:val="20"/>
                <w:szCs w:val="20"/>
              </w:rPr>
            </w:pPr>
            <w:r>
              <w:rPr>
                <w:sz w:val="20"/>
                <w:szCs w:val="20"/>
              </w:rPr>
              <w:t>Non-Functional</w:t>
            </w:r>
          </w:p>
        </w:tc>
        <w:tc>
          <w:tcPr>
            <w:tcW w:w="3166" w:type="dxa"/>
            <w:vAlign w:val="center"/>
          </w:tcPr>
          <w:p w14:paraId="15E4A00F" w14:textId="77777777" w:rsidR="005D00F2" w:rsidRDefault="009B071D">
            <w:pPr>
              <w:spacing w:after="20"/>
              <w:rPr>
                <w:sz w:val="20"/>
                <w:szCs w:val="20"/>
              </w:rPr>
            </w:pPr>
            <w:r>
              <w:rPr>
                <w:sz w:val="20"/>
                <w:szCs w:val="20"/>
              </w:rPr>
              <w:t>Core order flow completed without technical assistance in test.</w:t>
            </w:r>
          </w:p>
        </w:tc>
      </w:tr>
    </w:tbl>
    <w:p w14:paraId="01966680" w14:textId="77777777" w:rsidR="005D00F2" w:rsidRDefault="005D00F2"/>
    <w:p w14:paraId="01E6DFA5" w14:textId="77777777" w:rsidR="005D00F2" w:rsidRDefault="009B071D">
      <w:r>
        <w:br w:type="page"/>
      </w:r>
    </w:p>
    <w:p w14:paraId="111E77B1" w14:textId="77777777" w:rsidR="005D00F2" w:rsidRDefault="009B071D">
      <w:pPr>
        <w:pStyle w:val="Heading2"/>
      </w:pPr>
      <w:r>
        <w:t>3.2 Constraints &amp; Applicable Standards</w:t>
      </w:r>
    </w:p>
    <w:tbl>
      <w:tblPr>
        <w:tblStyle w:val="TableGrid"/>
        <w:tblW w:w="0" w:type="auto"/>
        <w:jc w:val="center"/>
        <w:tblLook w:val="04A0" w:firstRow="1" w:lastRow="0" w:firstColumn="1" w:lastColumn="0" w:noHBand="0" w:noVBand="1"/>
      </w:tblPr>
      <w:tblGrid>
        <w:gridCol w:w="3202"/>
        <w:gridCol w:w="3202"/>
        <w:gridCol w:w="3202"/>
      </w:tblGrid>
      <w:tr w:rsidR="005D00F2" w14:paraId="230D487A" w14:textId="77777777">
        <w:trPr>
          <w:jc w:val="center"/>
        </w:trPr>
        <w:tc>
          <w:tcPr>
            <w:tcW w:w="3202" w:type="dxa"/>
            <w:vAlign w:val="center"/>
          </w:tcPr>
          <w:p w14:paraId="58E2697F" w14:textId="77777777" w:rsidR="005D00F2" w:rsidRDefault="009B071D">
            <w:pPr>
              <w:spacing w:after="20"/>
            </w:pPr>
            <w:r>
              <w:rPr>
                <w:b/>
                <w:sz w:val="15"/>
              </w:rPr>
              <w:t>Standard / Code</w:t>
            </w:r>
          </w:p>
        </w:tc>
        <w:tc>
          <w:tcPr>
            <w:tcW w:w="3202" w:type="dxa"/>
            <w:vAlign w:val="center"/>
          </w:tcPr>
          <w:p w14:paraId="00F6146E" w14:textId="77777777" w:rsidR="005D00F2" w:rsidRDefault="009B071D">
            <w:pPr>
              <w:spacing w:after="20"/>
            </w:pPr>
            <w:r>
              <w:rPr>
                <w:b/>
                <w:sz w:val="15"/>
              </w:rPr>
              <w:t>Requirement</w:t>
            </w:r>
          </w:p>
        </w:tc>
        <w:tc>
          <w:tcPr>
            <w:tcW w:w="3202" w:type="dxa"/>
            <w:vAlign w:val="center"/>
          </w:tcPr>
          <w:p w14:paraId="7B7A6F50" w14:textId="77777777" w:rsidR="005D00F2" w:rsidRDefault="009B071D">
            <w:pPr>
              <w:spacing w:after="20"/>
            </w:pPr>
            <w:r>
              <w:rPr>
                <w:b/>
                <w:sz w:val="15"/>
              </w:rPr>
              <w:t>How Applied in This Project</w:t>
            </w:r>
          </w:p>
        </w:tc>
      </w:tr>
      <w:tr w:rsidR="005D00F2" w14:paraId="6B42A2DC" w14:textId="77777777">
        <w:trPr>
          <w:jc w:val="center"/>
        </w:trPr>
        <w:tc>
          <w:tcPr>
            <w:tcW w:w="3202" w:type="dxa"/>
            <w:vAlign w:val="center"/>
          </w:tcPr>
          <w:p w14:paraId="4FA22B4A" w14:textId="77777777" w:rsidR="005D00F2" w:rsidRDefault="009B071D">
            <w:pPr>
              <w:spacing w:after="20"/>
            </w:pPr>
            <w:r>
              <w:rPr>
                <w:sz w:val="15"/>
              </w:rPr>
              <w:t>HTTP/1.1 semantics</w:t>
            </w:r>
          </w:p>
        </w:tc>
        <w:tc>
          <w:tcPr>
            <w:tcW w:w="3202" w:type="dxa"/>
            <w:vAlign w:val="center"/>
          </w:tcPr>
          <w:p w14:paraId="1B638DDA" w14:textId="77777777" w:rsidR="005D00F2" w:rsidRDefault="009B071D">
            <w:pPr>
              <w:spacing w:after="20"/>
            </w:pPr>
            <w:r>
              <w:rPr>
                <w:sz w:val="15"/>
              </w:rPr>
              <w:t>Request/response communication</w:t>
            </w:r>
          </w:p>
        </w:tc>
        <w:tc>
          <w:tcPr>
            <w:tcW w:w="3202" w:type="dxa"/>
            <w:vAlign w:val="center"/>
          </w:tcPr>
          <w:p w14:paraId="5545A11C" w14:textId="77777777" w:rsidR="005D00F2" w:rsidRDefault="009B071D">
            <w:pPr>
              <w:spacing w:after="20"/>
            </w:pPr>
            <w:r>
              <w:rPr>
                <w:sz w:val="15"/>
              </w:rPr>
              <w:t>Servlet endpoints process GET/POST requests.</w:t>
            </w:r>
          </w:p>
        </w:tc>
      </w:tr>
      <w:tr w:rsidR="005D00F2" w14:paraId="3DB1E736" w14:textId="77777777">
        <w:trPr>
          <w:jc w:val="center"/>
        </w:trPr>
        <w:tc>
          <w:tcPr>
            <w:tcW w:w="3202" w:type="dxa"/>
            <w:vAlign w:val="center"/>
          </w:tcPr>
          <w:p w14:paraId="766EBD24" w14:textId="77777777" w:rsidR="005D00F2" w:rsidRDefault="009B071D">
            <w:pPr>
              <w:spacing w:after="20"/>
            </w:pPr>
            <w:r>
              <w:rPr>
                <w:sz w:val="15"/>
              </w:rPr>
              <w:t>HTML5</w:t>
            </w:r>
          </w:p>
        </w:tc>
        <w:tc>
          <w:tcPr>
            <w:tcW w:w="3202" w:type="dxa"/>
            <w:vAlign w:val="center"/>
          </w:tcPr>
          <w:p w14:paraId="115B0B96" w14:textId="77777777" w:rsidR="005D00F2" w:rsidRDefault="009B071D">
            <w:pPr>
              <w:spacing w:after="20"/>
            </w:pPr>
            <w:r>
              <w:rPr>
                <w:sz w:val="15"/>
              </w:rPr>
              <w:t>Structured web content</w:t>
            </w:r>
          </w:p>
        </w:tc>
        <w:tc>
          <w:tcPr>
            <w:tcW w:w="3202" w:type="dxa"/>
            <w:vAlign w:val="center"/>
          </w:tcPr>
          <w:p w14:paraId="6CD8368E" w14:textId="77777777" w:rsidR="005D00F2" w:rsidRDefault="009B071D">
            <w:pPr>
              <w:spacing w:after="20"/>
            </w:pPr>
            <w:r>
              <w:rPr>
                <w:sz w:val="15"/>
              </w:rPr>
              <w:t>Semantic forms, navigation and catalogue markup.</w:t>
            </w:r>
          </w:p>
        </w:tc>
      </w:tr>
      <w:tr w:rsidR="005D00F2" w14:paraId="1E352AA0" w14:textId="77777777">
        <w:trPr>
          <w:jc w:val="center"/>
        </w:trPr>
        <w:tc>
          <w:tcPr>
            <w:tcW w:w="3202" w:type="dxa"/>
            <w:vAlign w:val="center"/>
          </w:tcPr>
          <w:p w14:paraId="6CFFE598" w14:textId="77777777" w:rsidR="005D00F2" w:rsidRDefault="009B071D">
            <w:pPr>
              <w:spacing w:after="20"/>
            </w:pPr>
            <w:r>
              <w:rPr>
                <w:sz w:val="15"/>
              </w:rPr>
              <w:t>CSS3</w:t>
            </w:r>
          </w:p>
        </w:tc>
        <w:tc>
          <w:tcPr>
            <w:tcW w:w="3202" w:type="dxa"/>
            <w:vAlign w:val="center"/>
          </w:tcPr>
          <w:p w14:paraId="3017F666" w14:textId="77777777" w:rsidR="005D00F2" w:rsidRDefault="009B071D">
            <w:pPr>
              <w:spacing w:after="20"/>
            </w:pPr>
            <w:r>
              <w:rPr>
                <w:sz w:val="15"/>
              </w:rPr>
              <w:t>Presentation and responsive layout</w:t>
            </w:r>
          </w:p>
        </w:tc>
        <w:tc>
          <w:tcPr>
            <w:tcW w:w="3202" w:type="dxa"/>
            <w:vAlign w:val="center"/>
          </w:tcPr>
          <w:p w14:paraId="22547C66" w14:textId="77777777" w:rsidR="005D00F2" w:rsidRDefault="009B071D">
            <w:pPr>
              <w:spacing w:after="20"/>
            </w:pPr>
            <w:r>
              <w:rPr>
                <w:sz w:val="15"/>
              </w:rPr>
              <w:t>Responsive cards, forms and navigation.</w:t>
            </w:r>
          </w:p>
        </w:tc>
      </w:tr>
      <w:tr w:rsidR="005D00F2" w14:paraId="7CEDC69E" w14:textId="77777777">
        <w:trPr>
          <w:jc w:val="center"/>
        </w:trPr>
        <w:tc>
          <w:tcPr>
            <w:tcW w:w="3202" w:type="dxa"/>
            <w:vAlign w:val="center"/>
          </w:tcPr>
          <w:p w14:paraId="78B1003B" w14:textId="77777777" w:rsidR="005D00F2" w:rsidRDefault="009B071D">
            <w:pPr>
              <w:spacing w:after="20"/>
            </w:pPr>
            <w:r>
              <w:rPr>
                <w:sz w:val="15"/>
              </w:rPr>
              <w:t>ECMAScript / JavaScript</w:t>
            </w:r>
          </w:p>
        </w:tc>
        <w:tc>
          <w:tcPr>
            <w:tcW w:w="3202" w:type="dxa"/>
            <w:vAlign w:val="center"/>
          </w:tcPr>
          <w:p w14:paraId="3962DBE8" w14:textId="77777777" w:rsidR="005D00F2" w:rsidRDefault="009B071D">
            <w:pPr>
              <w:spacing w:after="20"/>
            </w:pPr>
            <w:r>
              <w:rPr>
                <w:sz w:val="15"/>
              </w:rPr>
              <w:t>Client-side interaction</w:t>
            </w:r>
          </w:p>
        </w:tc>
        <w:tc>
          <w:tcPr>
            <w:tcW w:w="3202" w:type="dxa"/>
            <w:vAlign w:val="center"/>
          </w:tcPr>
          <w:p w14:paraId="209B3284" w14:textId="77777777" w:rsidR="005D00F2" w:rsidRDefault="009B071D">
            <w:pPr>
              <w:spacing w:after="20"/>
            </w:pPr>
            <w:r>
              <w:rPr>
                <w:sz w:val="15"/>
              </w:rPr>
              <w:t>Validation, filtering feedback and cart UI.</w:t>
            </w:r>
          </w:p>
        </w:tc>
      </w:tr>
      <w:tr w:rsidR="005D00F2" w14:paraId="5742B9DB" w14:textId="77777777">
        <w:trPr>
          <w:jc w:val="center"/>
        </w:trPr>
        <w:tc>
          <w:tcPr>
            <w:tcW w:w="3202" w:type="dxa"/>
            <w:vAlign w:val="center"/>
          </w:tcPr>
          <w:p w14:paraId="48E9A557" w14:textId="77777777" w:rsidR="005D00F2" w:rsidRDefault="009B071D">
            <w:pPr>
              <w:spacing w:after="20"/>
            </w:pPr>
            <w:r>
              <w:rPr>
                <w:sz w:val="15"/>
              </w:rPr>
              <w:t>SQL / relational DB practice</w:t>
            </w:r>
          </w:p>
        </w:tc>
        <w:tc>
          <w:tcPr>
            <w:tcW w:w="3202" w:type="dxa"/>
            <w:vAlign w:val="center"/>
          </w:tcPr>
          <w:p w14:paraId="4678E3E1" w14:textId="77777777" w:rsidR="005D00F2" w:rsidRDefault="009B071D">
            <w:pPr>
              <w:spacing w:after="20"/>
            </w:pPr>
            <w:r>
              <w:rPr>
                <w:sz w:val="15"/>
              </w:rPr>
              <w:t>Structured persistence</w:t>
            </w:r>
          </w:p>
        </w:tc>
        <w:tc>
          <w:tcPr>
            <w:tcW w:w="3202" w:type="dxa"/>
            <w:vAlign w:val="center"/>
          </w:tcPr>
          <w:p w14:paraId="26CB1072" w14:textId="77777777" w:rsidR="005D00F2" w:rsidRDefault="009B071D">
            <w:pPr>
              <w:spacing w:after="20"/>
            </w:pPr>
            <w:r>
              <w:rPr>
                <w:sz w:val="15"/>
              </w:rPr>
              <w:t>Normalized MySQL tables and keys.</w:t>
            </w:r>
          </w:p>
        </w:tc>
      </w:tr>
      <w:tr w:rsidR="005D00F2" w14:paraId="7C290731" w14:textId="77777777">
        <w:trPr>
          <w:jc w:val="center"/>
        </w:trPr>
        <w:tc>
          <w:tcPr>
            <w:tcW w:w="3202" w:type="dxa"/>
            <w:vAlign w:val="center"/>
          </w:tcPr>
          <w:p w14:paraId="35E0FB99" w14:textId="77777777" w:rsidR="005D00F2" w:rsidRDefault="009B071D">
            <w:pPr>
              <w:spacing w:after="20"/>
            </w:pPr>
            <w:r>
              <w:rPr>
                <w:sz w:val="15"/>
              </w:rPr>
              <w:t>OWASP secure coding guidance</w:t>
            </w:r>
          </w:p>
        </w:tc>
        <w:tc>
          <w:tcPr>
            <w:tcW w:w="3202" w:type="dxa"/>
            <w:vAlign w:val="center"/>
          </w:tcPr>
          <w:p w14:paraId="1320EBC9" w14:textId="77777777" w:rsidR="005D00F2" w:rsidRDefault="009B071D">
            <w:pPr>
              <w:spacing w:after="20"/>
            </w:pPr>
            <w:r>
              <w:rPr>
                <w:sz w:val="15"/>
              </w:rPr>
              <w:t>Reduce common web risks</w:t>
            </w:r>
          </w:p>
        </w:tc>
        <w:tc>
          <w:tcPr>
            <w:tcW w:w="3202" w:type="dxa"/>
            <w:vAlign w:val="center"/>
          </w:tcPr>
          <w:p w14:paraId="71023145" w14:textId="77777777" w:rsidR="005D00F2" w:rsidRDefault="009B071D">
            <w:pPr>
              <w:spacing w:after="20"/>
            </w:pPr>
            <w:r>
              <w:rPr>
                <w:sz w:val="15"/>
              </w:rPr>
              <w:t>Parameterized queries, validation, session controls and safe error handling.</w:t>
            </w:r>
          </w:p>
        </w:tc>
      </w:tr>
    </w:tbl>
    <w:p w14:paraId="4D05EEFE" w14:textId="77777777" w:rsidR="005D00F2" w:rsidRDefault="005D00F2"/>
    <w:p w14:paraId="77AE5A6A" w14:textId="77777777" w:rsidR="005D00F2" w:rsidRDefault="009B071D">
      <w:pPr>
        <w:pStyle w:val="Heading2"/>
      </w:pPr>
      <w:r>
        <w:t>3.3 Design Specifications</w:t>
      </w:r>
    </w:p>
    <w:tbl>
      <w:tblPr>
        <w:tblStyle w:val="TableGrid"/>
        <w:tblW w:w="0" w:type="auto"/>
        <w:jc w:val="center"/>
        <w:tblLook w:val="04A0" w:firstRow="1" w:lastRow="0" w:firstColumn="1" w:lastColumn="0" w:noHBand="0" w:noVBand="1"/>
      </w:tblPr>
      <w:tblGrid>
        <w:gridCol w:w="2401"/>
        <w:gridCol w:w="2401"/>
        <w:gridCol w:w="2401"/>
        <w:gridCol w:w="2401"/>
      </w:tblGrid>
      <w:tr w:rsidR="005D00F2" w14:paraId="5900C8DA" w14:textId="77777777">
        <w:trPr>
          <w:jc w:val="center"/>
        </w:trPr>
        <w:tc>
          <w:tcPr>
            <w:tcW w:w="2401" w:type="dxa"/>
            <w:vAlign w:val="center"/>
          </w:tcPr>
          <w:p w14:paraId="76CF9408" w14:textId="77777777" w:rsidR="005D00F2" w:rsidRDefault="009B071D">
            <w:pPr>
              <w:spacing w:after="20"/>
            </w:pPr>
            <w:r>
              <w:rPr>
                <w:b/>
                <w:sz w:val="16"/>
              </w:rPr>
              <w:t>Parameter</w:t>
            </w:r>
          </w:p>
        </w:tc>
        <w:tc>
          <w:tcPr>
            <w:tcW w:w="2401" w:type="dxa"/>
            <w:vAlign w:val="center"/>
          </w:tcPr>
          <w:p w14:paraId="146EFCF5" w14:textId="77777777" w:rsidR="005D00F2" w:rsidRDefault="009B071D">
            <w:pPr>
              <w:spacing w:after="20"/>
            </w:pPr>
            <w:r>
              <w:rPr>
                <w:b/>
                <w:sz w:val="16"/>
              </w:rPr>
              <w:t>Target / Requirement</w:t>
            </w:r>
          </w:p>
        </w:tc>
        <w:tc>
          <w:tcPr>
            <w:tcW w:w="2401" w:type="dxa"/>
            <w:vAlign w:val="center"/>
          </w:tcPr>
          <w:p w14:paraId="00EAF4D6" w14:textId="77777777" w:rsidR="005D00F2" w:rsidRDefault="009B071D">
            <w:pPr>
              <w:spacing w:after="20"/>
            </w:pPr>
            <w:r>
              <w:rPr>
                <w:b/>
                <w:sz w:val="16"/>
              </w:rPr>
              <w:t>Unit</w:t>
            </w:r>
          </w:p>
        </w:tc>
        <w:tc>
          <w:tcPr>
            <w:tcW w:w="2401" w:type="dxa"/>
            <w:vAlign w:val="center"/>
          </w:tcPr>
          <w:p w14:paraId="50BF6133" w14:textId="77777777" w:rsidR="005D00F2" w:rsidRDefault="009B071D">
            <w:pPr>
              <w:spacing w:after="20"/>
            </w:pPr>
            <w:r>
              <w:rPr>
                <w:b/>
                <w:sz w:val="16"/>
              </w:rPr>
              <w:t>Priority</w:t>
            </w:r>
          </w:p>
        </w:tc>
      </w:tr>
      <w:tr w:rsidR="005D00F2" w14:paraId="62911583" w14:textId="77777777">
        <w:trPr>
          <w:jc w:val="center"/>
        </w:trPr>
        <w:tc>
          <w:tcPr>
            <w:tcW w:w="2401" w:type="dxa"/>
            <w:vAlign w:val="center"/>
          </w:tcPr>
          <w:p w14:paraId="0E264B02" w14:textId="77777777" w:rsidR="005D00F2" w:rsidRDefault="009B071D">
            <w:pPr>
              <w:spacing w:after="20"/>
            </w:pPr>
            <w:r>
              <w:rPr>
                <w:sz w:val="16"/>
              </w:rPr>
              <w:t>Catalogue search response</w:t>
            </w:r>
          </w:p>
        </w:tc>
        <w:tc>
          <w:tcPr>
            <w:tcW w:w="2401" w:type="dxa"/>
            <w:vAlign w:val="center"/>
          </w:tcPr>
          <w:p w14:paraId="6E185035" w14:textId="77777777" w:rsidR="005D00F2" w:rsidRDefault="009B071D">
            <w:pPr>
              <w:spacing w:after="20"/>
            </w:pPr>
            <w:r>
              <w:rPr>
                <w:sz w:val="16"/>
              </w:rPr>
              <w:t>&lt; 2</w:t>
            </w:r>
          </w:p>
        </w:tc>
        <w:tc>
          <w:tcPr>
            <w:tcW w:w="2401" w:type="dxa"/>
            <w:vAlign w:val="center"/>
          </w:tcPr>
          <w:p w14:paraId="35CA0235" w14:textId="77777777" w:rsidR="005D00F2" w:rsidRDefault="009B071D">
            <w:pPr>
              <w:spacing w:after="20"/>
            </w:pPr>
            <w:r>
              <w:rPr>
                <w:sz w:val="16"/>
              </w:rPr>
              <w:t>seconds</w:t>
            </w:r>
          </w:p>
        </w:tc>
        <w:tc>
          <w:tcPr>
            <w:tcW w:w="2401" w:type="dxa"/>
            <w:vAlign w:val="center"/>
          </w:tcPr>
          <w:p w14:paraId="21C375F6" w14:textId="77777777" w:rsidR="005D00F2" w:rsidRDefault="009B071D">
            <w:pPr>
              <w:spacing w:after="20"/>
            </w:pPr>
            <w:r>
              <w:rPr>
                <w:sz w:val="16"/>
              </w:rPr>
              <w:t>High</w:t>
            </w:r>
          </w:p>
        </w:tc>
      </w:tr>
      <w:tr w:rsidR="005D00F2" w14:paraId="7B29C842" w14:textId="77777777">
        <w:trPr>
          <w:jc w:val="center"/>
        </w:trPr>
        <w:tc>
          <w:tcPr>
            <w:tcW w:w="2401" w:type="dxa"/>
            <w:vAlign w:val="center"/>
          </w:tcPr>
          <w:p w14:paraId="72F336CD" w14:textId="77777777" w:rsidR="005D00F2" w:rsidRDefault="009B071D">
            <w:pPr>
              <w:spacing w:after="20"/>
            </w:pPr>
            <w:r>
              <w:rPr>
                <w:sz w:val="16"/>
              </w:rPr>
              <w:t>Checkout calculation accuracy</w:t>
            </w:r>
          </w:p>
        </w:tc>
        <w:tc>
          <w:tcPr>
            <w:tcW w:w="2401" w:type="dxa"/>
            <w:vAlign w:val="center"/>
          </w:tcPr>
          <w:p w14:paraId="778A4C1B" w14:textId="77777777" w:rsidR="005D00F2" w:rsidRDefault="009B071D">
            <w:pPr>
              <w:spacing w:after="20"/>
            </w:pPr>
            <w:r>
              <w:rPr>
                <w:sz w:val="16"/>
              </w:rPr>
              <w:t>100</w:t>
            </w:r>
          </w:p>
        </w:tc>
        <w:tc>
          <w:tcPr>
            <w:tcW w:w="2401" w:type="dxa"/>
            <w:vAlign w:val="center"/>
          </w:tcPr>
          <w:p w14:paraId="0F96AEC2" w14:textId="77777777" w:rsidR="005D00F2" w:rsidRDefault="009B071D">
            <w:pPr>
              <w:spacing w:after="20"/>
            </w:pPr>
            <w:r>
              <w:rPr>
                <w:sz w:val="16"/>
              </w:rPr>
              <w:t>%</w:t>
            </w:r>
          </w:p>
        </w:tc>
        <w:tc>
          <w:tcPr>
            <w:tcW w:w="2401" w:type="dxa"/>
            <w:vAlign w:val="center"/>
          </w:tcPr>
          <w:p w14:paraId="22BB0133" w14:textId="77777777" w:rsidR="005D00F2" w:rsidRDefault="009B071D">
            <w:pPr>
              <w:spacing w:after="20"/>
            </w:pPr>
            <w:r>
              <w:rPr>
                <w:sz w:val="16"/>
              </w:rPr>
              <w:t>High</w:t>
            </w:r>
          </w:p>
        </w:tc>
      </w:tr>
      <w:tr w:rsidR="005D00F2" w14:paraId="7D88BE16" w14:textId="77777777">
        <w:trPr>
          <w:jc w:val="center"/>
        </w:trPr>
        <w:tc>
          <w:tcPr>
            <w:tcW w:w="2401" w:type="dxa"/>
            <w:vAlign w:val="center"/>
          </w:tcPr>
          <w:p w14:paraId="0CF477CD" w14:textId="77777777" w:rsidR="005D00F2" w:rsidRDefault="009B071D">
            <w:pPr>
              <w:spacing w:after="20"/>
            </w:pPr>
            <w:r>
              <w:rPr>
                <w:sz w:val="16"/>
              </w:rPr>
              <w:t>Primary functional test pass rate</w:t>
            </w:r>
          </w:p>
        </w:tc>
        <w:tc>
          <w:tcPr>
            <w:tcW w:w="2401" w:type="dxa"/>
            <w:vAlign w:val="center"/>
          </w:tcPr>
          <w:p w14:paraId="19A4B5A3" w14:textId="77777777" w:rsidR="005D00F2" w:rsidRDefault="009B071D">
            <w:pPr>
              <w:spacing w:after="20"/>
            </w:pPr>
            <w:r>
              <w:rPr>
                <w:sz w:val="16"/>
              </w:rPr>
              <w:t>&gt;= 95</w:t>
            </w:r>
          </w:p>
        </w:tc>
        <w:tc>
          <w:tcPr>
            <w:tcW w:w="2401" w:type="dxa"/>
            <w:vAlign w:val="center"/>
          </w:tcPr>
          <w:p w14:paraId="5ED8F09A" w14:textId="77777777" w:rsidR="005D00F2" w:rsidRDefault="009B071D">
            <w:pPr>
              <w:spacing w:after="20"/>
            </w:pPr>
            <w:r>
              <w:rPr>
                <w:sz w:val="16"/>
              </w:rPr>
              <w:t>%</w:t>
            </w:r>
          </w:p>
        </w:tc>
        <w:tc>
          <w:tcPr>
            <w:tcW w:w="2401" w:type="dxa"/>
            <w:vAlign w:val="center"/>
          </w:tcPr>
          <w:p w14:paraId="43931B3D" w14:textId="77777777" w:rsidR="005D00F2" w:rsidRDefault="009B071D">
            <w:pPr>
              <w:spacing w:after="20"/>
            </w:pPr>
            <w:r>
              <w:rPr>
                <w:sz w:val="16"/>
              </w:rPr>
              <w:t>High</w:t>
            </w:r>
          </w:p>
        </w:tc>
      </w:tr>
      <w:tr w:rsidR="005D00F2" w14:paraId="20CE8420" w14:textId="77777777">
        <w:trPr>
          <w:jc w:val="center"/>
        </w:trPr>
        <w:tc>
          <w:tcPr>
            <w:tcW w:w="2401" w:type="dxa"/>
            <w:vAlign w:val="center"/>
          </w:tcPr>
          <w:p w14:paraId="01F14469" w14:textId="77777777" w:rsidR="005D00F2" w:rsidRDefault="009B071D">
            <w:pPr>
              <w:spacing w:after="20"/>
            </w:pPr>
            <w:r>
              <w:rPr>
                <w:sz w:val="16"/>
              </w:rPr>
              <w:t>Recommendation score range</w:t>
            </w:r>
          </w:p>
        </w:tc>
        <w:tc>
          <w:tcPr>
            <w:tcW w:w="2401" w:type="dxa"/>
            <w:vAlign w:val="center"/>
          </w:tcPr>
          <w:p w14:paraId="1FDA31B6" w14:textId="77777777" w:rsidR="005D00F2" w:rsidRDefault="009B071D">
            <w:pPr>
              <w:spacing w:after="20"/>
            </w:pPr>
            <w:r>
              <w:rPr>
                <w:sz w:val="16"/>
              </w:rPr>
              <w:t>0–100</w:t>
            </w:r>
          </w:p>
        </w:tc>
        <w:tc>
          <w:tcPr>
            <w:tcW w:w="2401" w:type="dxa"/>
            <w:vAlign w:val="center"/>
          </w:tcPr>
          <w:p w14:paraId="10B1C420" w14:textId="77777777" w:rsidR="005D00F2" w:rsidRDefault="009B071D">
            <w:pPr>
              <w:spacing w:after="20"/>
            </w:pPr>
            <w:r>
              <w:rPr>
                <w:sz w:val="16"/>
              </w:rPr>
              <w:t>score</w:t>
            </w:r>
          </w:p>
        </w:tc>
        <w:tc>
          <w:tcPr>
            <w:tcW w:w="2401" w:type="dxa"/>
            <w:vAlign w:val="center"/>
          </w:tcPr>
          <w:p w14:paraId="0EBDC22A" w14:textId="77777777" w:rsidR="005D00F2" w:rsidRDefault="009B071D">
            <w:pPr>
              <w:spacing w:after="20"/>
            </w:pPr>
            <w:r>
              <w:rPr>
                <w:sz w:val="16"/>
              </w:rPr>
              <w:t>Medium</w:t>
            </w:r>
          </w:p>
        </w:tc>
      </w:tr>
      <w:tr w:rsidR="005D00F2" w14:paraId="25AB84D5" w14:textId="77777777">
        <w:trPr>
          <w:jc w:val="center"/>
        </w:trPr>
        <w:tc>
          <w:tcPr>
            <w:tcW w:w="2401" w:type="dxa"/>
            <w:vAlign w:val="center"/>
          </w:tcPr>
          <w:p w14:paraId="2DAF8250" w14:textId="77777777" w:rsidR="005D00F2" w:rsidRDefault="009B071D">
            <w:pPr>
              <w:spacing w:after="20"/>
            </w:pPr>
            <w:r>
              <w:rPr>
                <w:sz w:val="16"/>
              </w:rPr>
              <w:t>Database order persistence</w:t>
            </w:r>
          </w:p>
        </w:tc>
        <w:tc>
          <w:tcPr>
            <w:tcW w:w="2401" w:type="dxa"/>
            <w:vAlign w:val="center"/>
          </w:tcPr>
          <w:p w14:paraId="412703DD" w14:textId="77777777" w:rsidR="005D00F2" w:rsidRDefault="009B071D">
            <w:pPr>
              <w:spacing w:after="20"/>
            </w:pPr>
            <w:r>
              <w:rPr>
                <w:sz w:val="16"/>
              </w:rPr>
              <w:t>100</w:t>
            </w:r>
          </w:p>
        </w:tc>
        <w:tc>
          <w:tcPr>
            <w:tcW w:w="2401" w:type="dxa"/>
            <w:vAlign w:val="center"/>
          </w:tcPr>
          <w:p w14:paraId="10CC1619" w14:textId="77777777" w:rsidR="005D00F2" w:rsidRDefault="009B071D">
            <w:pPr>
              <w:spacing w:after="20"/>
            </w:pPr>
            <w:r>
              <w:rPr>
                <w:sz w:val="16"/>
              </w:rPr>
              <w:t>% valid test orders</w:t>
            </w:r>
          </w:p>
        </w:tc>
        <w:tc>
          <w:tcPr>
            <w:tcW w:w="2401" w:type="dxa"/>
            <w:vAlign w:val="center"/>
          </w:tcPr>
          <w:p w14:paraId="00786446" w14:textId="77777777" w:rsidR="005D00F2" w:rsidRDefault="009B071D">
            <w:pPr>
              <w:spacing w:after="20"/>
            </w:pPr>
            <w:r>
              <w:rPr>
                <w:sz w:val="16"/>
              </w:rPr>
              <w:t>High</w:t>
            </w:r>
          </w:p>
        </w:tc>
      </w:tr>
      <w:tr w:rsidR="005D00F2" w14:paraId="196F68F4" w14:textId="77777777">
        <w:trPr>
          <w:jc w:val="center"/>
        </w:trPr>
        <w:tc>
          <w:tcPr>
            <w:tcW w:w="2401" w:type="dxa"/>
            <w:vAlign w:val="center"/>
          </w:tcPr>
          <w:p w14:paraId="4013AA15" w14:textId="77777777" w:rsidR="005D00F2" w:rsidRDefault="009B071D">
            <w:pPr>
              <w:spacing w:after="20"/>
            </w:pPr>
            <w:r>
              <w:rPr>
                <w:sz w:val="16"/>
              </w:rPr>
              <w:t>Interface adaptability</w:t>
            </w:r>
          </w:p>
        </w:tc>
        <w:tc>
          <w:tcPr>
            <w:tcW w:w="2401" w:type="dxa"/>
            <w:vAlign w:val="center"/>
          </w:tcPr>
          <w:p w14:paraId="4D70D0A4" w14:textId="77777777" w:rsidR="005D00F2" w:rsidRDefault="009B071D">
            <w:pPr>
              <w:spacing w:after="20"/>
            </w:pPr>
            <w:r>
              <w:rPr>
                <w:sz w:val="16"/>
              </w:rPr>
              <w:t>Desktop + mobile browser</w:t>
            </w:r>
          </w:p>
        </w:tc>
        <w:tc>
          <w:tcPr>
            <w:tcW w:w="2401" w:type="dxa"/>
            <w:vAlign w:val="center"/>
          </w:tcPr>
          <w:p w14:paraId="7C01001C" w14:textId="77777777" w:rsidR="005D00F2" w:rsidRDefault="009B071D">
            <w:pPr>
              <w:spacing w:after="20"/>
            </w:pPr>
            <w:r>
              <w:rPr>
                <w:sz w:val="16"/>
              </w:rPr>
              <w:t>profiles</w:t>
            </w:r>
          </w:p>
        </w:tc>
        <w:tc>
          <w:tcPr>
            <w:tcW w:w="2401" w:type="dxa"/>
            <w:vAlign w:val="center"/>
          </w:tcPr>
          <w:p w14:paraId="4D6E3EE3" w14:textId="77777777" w:rsidR="005D00F2" w:rsidRDefault="009B071D">
            <w:pPr>
              <w:spacing w:after="20"/>
            </w:pPr>
            <w:r>
              <w:rPr>
                <w:sz w:val="16"/>
              </w:rPr>
              <w:t>Medium</w:t>
            </w:r>
          </w:p>
        </w:tc>
      </w:tr>
    </w:tbl>
    <w:p w14:paraId="621A0DFD" w14:textId="77777777" w:rsidR="005D00F2" w:rsidRDefault="005D00F2"/>
    <w:p w14:paraId="1C978957" w14:textId="77777777" w:rsidR="005D00F2" w:rsidRDefault="009B071D">
      <w:pPr>
        <w:jc w:val="center"/>
      </w:pPr>
      <w:r>
        <w:rPr>
          <w:noProof/>
        </w:rPr>
        <w:drawing>
          <wp:inline distT="0" distB="0" distL="114300" distR="114300" wp14:anchorId="7520552F" wp14:editId="7470F0C5">
            <wp:extent cx="5943600" cy="38328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943600" cy="3833416"/>
                    </a:xfrm>
                    <a:prstGeom prst="rect">
                      <a:avLst/>
                    </a:prstGeom>
                  </pic:spPr>
                </pic:pic>
              </a:graphicData>
            </a:graphic>
          </wp:inline>
        </w:drawing>
      </w:r>
    </w:p>
    <w:p w14:paraId="7C7C8DB1" w14:textId="77777777" w:rsidR="005D00F2" w:rsidRDefault="009B071D">
      <w:pPr>
        <w:jc w:val="center"/>
      </w:pPr>
      <w:r>
        <w:rPr>
          <w:b/>
          <w:sz w:val="18"/>
        </w:rPr>
        <w:t xml:space="preserve">Figure 1. </w:t>
      </w:r>
      <w:proofErr w:type="spellStart"/>
      <w:r>
        <w:rPr>
          <w:b/>
          <w:sz w:val="18"/>
        </w:rPr>
        <w:t>FoodVerse</w:t>
      </w:r>
      <w:proofErr w:type="spellEnd"/>
      <w:r>
        <w:rPr>
          <w:b/>
          <w:sz w:val="18"/>
        </w:rPr>
        <w:t xml:space="preserve"> System Architecture</w:t>
      </w:r>
    </w:p>
    <w:p w14:paraId="5154BD41" w14:textId="77777777" w:rsidR="005D00F2" w:rsidRDefault="005D00F2"/>
    <w:p w14:paraId="3AED4D7E" w14:textId="77777777" w:rsidR="005D00F2" w:rsidRDefault="009B071D">
      <w:r>
        <w:br w:type="page"/>
      </w:r>
    </w:p>
    <w:p w14:paraId="3CC29D4F" w14:textId="77777777" w:rsidR="005D00F2" w:rsidRDefault="009B071D">
      <w:pPr>
        <w:pStyle w:val="Heading2"/>
      </w:pPr>
      <w:r>
        <w:t>3.4 Alternative Solutions &amp; Evaluation</w:t>
      </w:r>
    </w:p>
    <w:p w14:paraId="1119C4EE" w14:textId="77777777" w:rsidR="005D00F2" w:rsidRDefault="009B071D">
      <w:pPr>
        <w:jc w:val="both"/>
      </w:pPr>
      <w:r>
        <w:t>Alternative 1 uses a JSP/Servlet monolithic implementation in which presentation and business logic are closely connected. It is straightforward for a small prototype but becomes harder to maintain as features increase.</w:t>
      </w:r>
    </w:p>
    <w:p w14:paraId="24A4A126" w14:textId="77777777" w:rsidR="005D00F2" w:rsidRDefault="009B071D">
      <w:pPr>
        <w:jc w:val="both"/>
      </w:pPr>
      <w:r>
        <w:t>Alternative 2 uses a layered Java web design separating presentation, controller, service and data-access responsibilities. It introduces a small amount of structure but improves testing, reuse and future extension.</w:t>
      </w:r>
    </w:p>
    <w:p w14:paraId="5AC6FB9B" w14:textId="77777777" w:rsidR="005D00F2" w:rsidRDefault="009B071D">
      <w:pPr>
        <w:jc w:val="both"/>
      </w:pPr>
      <w:r>
        <w:t>Alternative 3 uses a client-heavy architecture with JavaScript calling external REST services. It provides a modern interaction model but introduces additional deployment and dependency complexity.</w:t>
      </w:r>
    </w:p>
    <w:tbl>
      <w:tblPr>
        <w:tblStyle w:val="TableGrid"/>
        <w:tblW w:w="0" w:type="auto"/>
        <w:jc w:val="center"/>
        <w:tblLook w:val="04A0" w:firstRow="1" w:lastRow="0" w:firstColumn="1" w:lastColumn="0" w:noHBand="0" w:noVBand="1"/>
      </w:tblPr>
      <w:tblGrid>
        <w:gridCol w:w="1921"/>
        <w:gridCol w:w="1921"/>
        <w:gridCol w:w="1921"/>
        <w:gridCol w:w="1921"/>
        <w:gridCol w:w="1921"/>
      </w:tblGrid>
      <w:tr w:rsidR="005D00F2" w14:paraId="11E7557D" w14:textId="77777777">
        <w:trPr>
          <w:jc w:val="center"/>
        </w:trPr>
        <w:tc>
          <w:tcPr>
            <w:tcW w:w="1921" w:type="dxa"/>
            <w:vAlign w:val="center"/>
          </w:tcPr>
          <w:p w14:paraId="1EAF4A1E" w14:textId="77777777" w:rsidR="005D00F2" w:rsidRDefault="009B071D">
            <w:pPr>
              <w:spacing w:after="20"/>
            </w:pPr>
            <w:r>
              <w:rPr>
                <w:b/>
                <w:sz w:val="16"/>
              </w:rPr>
              <w:t>Criterion</w:t>
            </w:r>
          </w:p>
        </w:tc>
        <w:tc>
          <w:tcPr>
            <w:tcW w:w="1921" w:type="dxa"/>
            <w:vAlign w:val="center"/>
          </w:tcPr>
          <w:p w14:paraId="45BB2E73" w14:textId="77777777" w:rsidR="005D00F2" w:rsidRDefault="009B071D">
            <w:pPr>
              <w:spacing w:after="20"/>
            </w:pPr>
            <w:r>
              <w:rPr>
                <w:b/>
                <w:sz w:val="16"/>
              </w:rPr>
              <w:t>Weight</w:t>
            </w:r>
          </w:p>
        </w:tc>
        <w:tc>
          <w:tcPr>
            <w:tcW w:w="1921" w:type="dxa"/>
            <w:vAlign w:val="center"/>
          </w:tcPr>
          <w:p w14:paraId="38F1CB8B" w14:textId="77777777" w:rsidR="005D00F2" w:rsidRDefault="009B071D">
            <w:pPr>
              <w:spacing w:after="20"/>
            </w:pPr>
            <w:r>
              <w:rPr>
                <w:b/>
                <w:sz w:val="16"/>
              </w:rPr>
              <w:t>Alternative 1</w:t>
            </w:r>
          </w:p>
        </w:tc>
        <w:tc>
          <w:tcPr>
            <w:tcW w:w="1921" w:type="dxa"/>
            <w:vAlign w:val="center"/>
          </w:tcPr>
          <w:p w14:paraId="2F1A5E33" w14:textId="77777777" w:rsidR="005D00F2" w:rsidRDefault="009B071D">
            <w:pPr>
              <w:spacing w:after="20"/>
            </w:pPr>
            <w:r>
              <w:rPr>
                <w:b/>
                <w:sz w:val="16"/>
              </w:rPr>
              <w:t>Alternative 2</w:t>
            </w:r>
          </w:p>
        </w:tc>
        <w:tc>
          <w:tcPr>
            <w:tcW w:w="1921" w:type="dxa"/>
            <w:vAlign w:val="center"/>
          </w:tcPr>
          <w:p w14:paraId="219CA80A" w14:textId="77777777" w:rsidR="005D00F2" w:rsidRDefault="009B071D">
            <w:pPr>
              <w:spacing w:after="20"/>
            </w:pPr>
            <w:r>
              <w:rPr>
                <w:b/>
                <w:sz w:val="16"/>
              </w:rPr>
              <w:t>Alternative 3</w:t>
            </w:r>
          </w:p>
        </w:tc>
      </w:tr>
      <w:tr w:rsidR="005D00F2" w14:paraId="10CF14A1" w14:textId="77777777">
        <w:trPr>
          <w:jc w:val="center"/>
        </w:trPr>
        <w:tc>
          <w:tcPr>
            <w:tcW w:w="1921" w:type="dxa"/>
            <w:vAlign w:val="center"/>
          </w:tcPr>
          <w:p w14:paraId="72C74551" w14:textId="77777777" w:rsidR="005D00F2" w:rsidRDefault="009B071D">
            <w:pPr>
              <w:spacing w:after="20"/>
            </w:pPr>
            <w:r>
              <w:rPr>
                <w:sz w:val="16"/>
              </w:rPr>
              <w:t>Performance</w:t>
            </w:r>
          </w:p>
        </w:tc>
        <w:tc>
          <w:tcPr>
            <w:tcW w:w="1921" w:type="dxa"/>
            <w:vAlign w:val="center"/>
          </w:tcPr>
          <w:p w14:paraId="61BB3B5F" w14:textId="77777777" w:rsidR="005D00F2" w:rsidRDefault="009B071D">
            <w:pPr>
              <w:spacing w:after="20"/>
            </w:pPr>
            <w:r>
              <w:rPr>
                <w:sz w:val="16"/>
              </w:rPr>
              <w:t>25</w:t>
            </w:r>
          </w:p>
        </w:tc>
        <w:tc>
          <w:tcPr>
            <w:tcW w:w="1921" w:type="dxa"/>
            <w:vAlign w:val="center"/>
          </w:tcPr>
          <w:p w14:paraId="66E18A98" w14:textId="77777777" w:rsidR="005D00F2" w:rsidRDefault="009B071D">
            <w:pPr>
              <w:spacing w:after="20"/>
            </w:pPr>
            <w:r>
              <w:rPr>
                <w:sz w:val="16"/>
              </w:rPr>
              <w:t>4/5</w:t>
            </w:r>
          </w:p>
        </w:tc>
        <w:tc>
          <w:tcPr>
            <w:tcW w:w="1921" w:type="dxa"/>
            <w:vAlign w:val="center"/>
          </w:tcPr>
          <w:p w14:paraId="758ED650" w14:textId="77777777" w:rsidR="005D00F2" w:rsidRDefault="009B071D">
            <w:pPr>
              <w:spacing w:after="20"/>
            </w:pPr>
            <w:r>
              <w:rPr>
                <w:sz w:val="16"/>
              </w:rPr>
              <w:t>5/5</w:t>
            </w:r>
          </w:p>
        </w:tc>
        <w:tc>
          <w:tcPr>
            <w:tcW w:w="1921" w:type="dxa"/>
            <w:vAlign w:val="center"/>
          </w:tcPr>
          <w:p w14:paraId="03C0A6E3" w14:textId="77777777" w:rsidR="005D00F2" w:rsidRDefault="009B071D">
            <w:pPr>
              <w:spacing w:after="20"/>
            </w:pPr>
            <w:r>
              <w:rPr>
                <w:sz w:val="16"/>
              </w:rPr>
              <w:t>5/5</w:t>
            </w:r>
          </w:p>
        </w:tc>
      </w:tr>
      <w:tr w:rsidR="005D00F2" w14:paraId="54894526" w14:textId="77777777">
        <w:trPr>
          <w:jc w:val="center"/>
        </w:trPr>
        <w:tc>
          <w:tcPr>
            <w:tcW w:w="1921" w:type="dxa"/>
            <w:vAlign w:val="center"/>
          </w:tcPr>
          <w:p w14:paraId="735726DF" w14:textId="77777777" w:rsidR="005D00F2" w:rsidRDefault="009B071D">
            <w:pPr>
              <w:spacing w:after="20"/>
            </w:pPr>
            <w:r>
              <w:rPr>
                <w:sz w:val="16"/>
              </w:rPr>
              <w:t>Cost</w:t>
            </w:r>
          </w:p>
        </w:tc>
        <w:tc>
          <w:tcPr>
            <w:tcW w:w="1921" w:type="dxa"/>
            <w:vAlign w:val="center"/>
          </w:tcPr>
          <w:p w14:paraId="717B36AA" w14:textId="77777777" w:rsidR="005D00F2" w:rsidRDefault="009B071D">
            <w:pPr>
              <w:spacing w:after="20"/>
            </w:pPr>
            <w:r>
              <w:rPr>
                <w:sz w:val="16"/>
              </w:rPr>
              <w:t>20</w:t>
            </w:r>
          </w:p>
        </w:tc>
        <w:tc>
          <w:tcPr>
            <w:tcW w:w="1921" w:type="dxa"/>
            <w:vAlign w:val="center"/>
          </w:tcPr>
          <w:p w14:paraId="1EED0920" w14:textId="77777777" w:rsidR="005D00F2" w:rsidRDefault="009B071D">
            <w:pPr>
              <w:spacing w:after="20"/>
            </w:pPr>
            <w:r>
              <w:rPr>
                <w:sz w:val="16"/>
              </w:rPr>
              <w:t>5/5</w:t>
            </w:r>
          </w:p>
        </w:tc>
        <w:tc>
          <w:tcPr>
            <w:tcW w:w="1921" w:type="dxa"/>
            <w:vAlign w:val="center"/>
          </w:tcPr>
          <w:p w14:paraId="0683E3B9" w14:textId="77777777" w:rsidR="005D00F2" w:rsidRDefault="009B071D">
            <w:pPr>
              <w:spacing w:after="20"/>
            </w:pPr>
            <w:r>
              <w:rPr>
                <w:sz w:val="16"/>
              </w:rPr>
              <w:t>5/5</w:t>
            </w:r>
          </w:p>
        </w:tc>
        <w:tc>
          <w:tcPr>
            <w:tcW w:w="1921" w:type="dxa"/>
            <w:vAlign w:val="center"/>
          </w:tcPr>
          <w:p w14:paraId="0CC3F48C" w14:textId="77777777" w:rsidR="005D00F2" w:rsidRDefault="009B071D">
            <w:pPr>
              <w:spacing w:after="20"/>
            </w:pPr>
            <w:r>
              <w:rPr>
                <w:sz w:val="16"/>
              </w:rPr>
              <w:t>3/5</w:t>
            </w:r>
          </w:p>
        </w:tc>
      </w:tr>
      <w:tr w:rsidR="005D00F2" w14:paraId="308BD776" w14:textId="77777777">
        <w:trPr>
          <w:jc w:val="center"/>
        </w:trPr>
        <w:tc>
          <w:tcPr>
            <w:tcW w:w="1921" w:type="dxa"/>
            <w:vAlign w:val="center"/>
          </w:tcPr>
          <w:p w14:paraId="312E95AD" w14:textId="77777777" w:rsidR="005D00F2" w:rsidRDefault="009B071D">
            <w:pPr>
              <w:spacing w:after="20"/>
            </w:pPr>
            <w:r>
              <w:rPr>
                <w:sz w:val="16"/>
              </w:rPr>
              <w:t>Safety/Security</w:t>
            </w:r>
          </w:p>
        </w:tc>
        <w:tc>
          <w:tcPr>
            <w:tcW w:w="1921" w:type="dxa"/>
            <w:vAlign w:val="center"/>
          </w:tcPr>
          <w:p w14:paraId="6330E3A4" w14:textId="77777777" w:rsidR="005D00F2" w:rsidRDefault="009B071D">
            <w:pPr>
              <w:spacing w:after="20"/>
            </w:pPr>
            <w:r>
              <w:rPr>
                <w:sz w:val="16"/>
              </w:rPr>
              <w:t>20</w:t>
            </w:r>
          </w:p>
        </w:tc>
        <w:tc>
          <w:tcPr>
            <w:tcW w:w="1921" w:type="dxa"/>
            <w:vAlign w:val="center"/>
          </w:tcPr>
          <w:p w14:paraId="6599E397" w14:textId="77777777" w:rsidR="005D00F2" w:rsidRDefault="009B071D">
            <w:pPr>
              <w:spacing w:after="20"/>
            </w:pPr>
            <w:r>
              <w:rPr>
                <w:sz w:val="16"/>
              </w:rPr>
              <w:t>3/5</w:t>
            </w:r>
          </w:p>
        </w:tc>
        <w:tc>
          <w:tcPr>
            <w:tcW w:w="1921" w:type="dxa"/>
            <w:vAlign w:val="center"/>
          </w:tcPr>
          <w:p w14:paraId="5BBD0FF7" w14:textId="77777777" w:rsidR="005D00F2" w:rsidRDefault="009B071D">
            <w:pPr>
              <w:spacing w:after="20"/>
            </w:pPr>
            <w:r>
              <w:rPr>
                <w:sz w:val="16"/>
              </w:rPr>
              <w:t>5/5</w:t>
            </w:r>
          </w:p>
        </w:tc>
        <w:tc>
          <w:tcPr>
            <w:tcW w:w="1921" w:type="dxa"/>
            <w:vAlign w:val="center"/>
          </w:tcPr>
          <w:p w14:paraId="7F1A5716" w14:textId="77777777" w:rsidR="005D00F2" w:rsidRDefault="009B071D">
            <w:pPr>
              <w:spacing w:after="20"/>
            </w:pPr>
            <w:r>
              <w:rPr>
                <w:sz w:val="16"/>
              </w:rPr>
              <w:t>4/5</w:t>
            </w:r>
          </w:p>
        </w:tc>
      </w:tr>
      <w:tr w:rsidR="005D00F2" w14:paraId="5BAFDE99" w14:textId="77777777">
        <w:trPr>
          <w:jc w:val="center"/>
        </w:trPr>
        <w:tc>
          <w:tcPr>
            <w:tcW w:w="1921" w:type="dxa"/>
            <w:vAlign w:val="center"/>
          </w:tcPr>
          <w:p w14:paraId="7FD59611" w14:textId="77777777" w:rsidR="005D00F2" w:rsidRDefault="009B071D">
            <w:pPr>
              <w:spacing w:after="20"/>
            </w:pPr>
            <w:r>
              <w:rPr>
                <w:sz w:val="16"/>
              </w:rPr>
              <w:t>Sustainability</w:t>
            </w:r>
          </w:p>
        </w:tc>
        <w:tc>
          <w:tcPr>
            <w:tcW w:w="1921" w:type="dxa"/>
            <w:vAlign w:val="center"/>
          </w:tcPr>
          <w:p w14:paraId="3FEAFFF7" w14:textId="77777777" w:rsidR="005D00F2" w:rsidRDefault="009B071D">
            <w:pPr>
              <w:spacing w:after="20"/>
            </w:pPr>
            <w:r>
              <w:rPr>
                <w:sz w:val="16"/>
              </w:rPr>
              <w:t>15</w:t>
            </w:r>
          </w:p>
        </w:tc>
        <w:tc>
          <w:tcPr>
            <w:tcW w:w="1921" w:type="dxa"/>
            <w:vAlign w:val="center"/>
          </w:tcPr>
          <w:p w14:paraId="356A6EE3" w14:textId="77777777" w:rsidR="005D00F2" w:rsidRDefault="009B071D">
            <w:pPr>
              <w:spacing w:after="20"/>
            </w:pPr>
            <w:r>
              <w:rPr>
                <w:sz w:val="16"/>
              </w:rPr>
              <w:t>4/5</w:t>
            </w:r>
          </w:p>
        </w:tc>
        <w:tc>
          <w:tcPr>
            <w:tcW w:w="1921" w:type="dxa"/>
            <w:vAlign w:val="center"/>
          </w:tcPr>
          <w:p w14:paraId="4F2CD13B" w14:textId="77777777" w:rsidR="005D00F2" w:rsidRDefault="009B071D">
            <w:pPr>
              <w:spacing w:after="20"/>
            </w:pPr>
            <w:r>
              <w:rPr>
                <w:sz w:val="16"/>
              </w:rPr>
              <w:t>5/5</w:t>
            </w:r>
          </w:p>
        </w:tc>
        <w:tc>
          <w:tcPr>
            <w:tcW w:w="1921" w:type="dxa"/>
            <w:vAlign w:val="center"/>
          </w:tcPr>
          <w:p w14:paraId="0563AB50" w14:textId="77777777" w:rsidR="005D00F2" w:rsidRDefault="009B071D">
            <w:pPr>
              <w:spacing w:after="20"/>
            </w:pPr>
            <w:r>
              <w:rPr>
                <w:sz w:val="16"/>
              </w:rPr>
              <w:t>3/5</w:t>
            </w:r>
          </w:p>
        </w:tc>
      </w:tr>
      <w:tr w:rsidR="005D00F2" w14:paraId="669B4BC4" w14:textId="77777777">
        <w:trPr>
          <w:jc w:val="center"/>
        </w:trPr>
        <w:tc>
          <w:tcPr>
            <w:tcW w:w="1921" w:type="dxa"/>
            <w:vAlign w:val="center"/>
          </w:tcPr>
          <w:p w14:paraId="04FB78D0" w14:textId="77777777" w:rsidR="005D00F2" w:rsidRDefault="009B071D">
            <w:pPr>
              <w:spacing w:after="20"/>
            </w:pPr>
            <w:r>
              <w:rPr>
                <w:sz w:val="16"/>
              </w:rPr>
              <w:t>Reliability</w:t>
            </w:r>
          </w:p>
        </w:tc>
        <w:tc>
          <w:tcPr>
            <w:tcW w:w="1921" w:type="dxa"/>
            <w:vAlign w:val="center"/>
          </w:tcPr>
          <w:p w14:paraId="3E568640" w14:textId="77777777" w:rsidR="005D00F2" w:rsidRDefault="009B071D">
            <w:pPr>
              <w:spacing w:after="20"/>
            </w:pPr>
            <w:r>
              <w:rPr>
                <w:sz w:val="16"/>
              </w:rPr>
              <w:t>20</w:t>
            </w:r>
          </w:p>
        </w:tc>
        <w:tc>
          <w:tcPr>
            <w:tcW w:w="1921" w:type="dxa"/>
            <w:vAlign w:val="center"/>
          </w:tcPr>
          <w:p w14:paraId="1869120E" w14:textId="77777777" w:rsidR="005D00F2" w:rsidRDefault="009B071D">
            <w:pPr>
              <w:spacing w:after="20"/>
            </w:pPr>
            <w:r>
              <w:rPr>
                <w:sz w:val="16"/>
              </w:rPr>
              <w:t>3/5</w:t>
            </w:r>
          </w:p>
        </w:tc>
        <w:tc>
          <w:tcPr>
            <w:tcW w:w="1921" w:type="dxa"/>
            <w:vAlign w:val="center"/>
          </w:tcPr>
          <w:p w14:paraId="11E65D88" w14:textId="77777777" w:rsidR="005D00F2" w:rsidRDefault="009B071D">
            <w:pPr>
              <w:spacing w:after="20"/>
            </w:pPr>
            <w:r>
              <w:rPr>
                <w:sz w:val="16"/>
              </w:rPr>
              <w:t>5/5</w:t>
            </w:r>
          </w:p>
        </w:tc>
        <w:tc>
          <w:tcPr>
            <w:tcW w:w="1921" w:type="dxa"/>
            <w:vAlign w:val="center"/>
          </w:tcPr>
          <w:p w14:paraId="4D9EF7F5" w14:textId="77777777" w:rsidR="005D00F2" w:rsidRDefault="009B071D">
            <w:pPr>
              <w:spacing w:after="20"/>
            </w:pPr>
            <w:r>
              <w:rPr>
                <w:sz w:val="16"/>
              </w:rPr>
              <w:t>4/5</w:t>
            </w:r>
          </w:p>
        </w:tc>
      </w:tr>
      <w:tr w:rsidR="005D00F2" w14:paraId="59069A13" w14:textId="77777777">
        <w:trPr>
          <w:jc w:val="center"/>
        </w:trPr>
        <w:tc>
          <w:tcPr>
            <w:tcW w:w="1921" w:type="dxa"/>
            <w:vAlign w:val="center"/>
          </w:tcPr>
          <w:p w14:paraId="6EB68F44" w14:textId="77777777" w:rsidR="005D00F2" w:rsidRDefault="009B071D">
            <w:pPr>
              <w:spacing w:after="20"/>
            </w:pPr>
            <w:r>
              <w:rPr>
                <w:sz w:val="16"/>
              </w:rPr>
              <w:t>Weighted score</w:t>
            </w:r>
          </w:p>
        </w:tc>
        <w:tc>
          <w:tcPr>
            <w:tcW w:w="1921" w:type="dxa"/>
            <w:vAlign w:val="center"/>
          </w:tcPr>
          <w:p w14:paraId="6CA32793" w14:textId="77777777" w:rsidR="005D00F2" w:rsidRDefault="009B071D">
            <w:pPr>
              <w:spacing w:after="20"/>
            </w:pPr>
            <w:r>
              <w:rPr>
                <w:sz w:val="16"/>
              </w:rPr>
              <w:t>100</w:t>
            </w:r>
          </w:p>
        </w:tc>
        <w:tc>
          <w:tcPr>
            <w:tcW w:w="1921" w:type="dxa"/>
            <w:vAlign w:val="center"/>
          </w:tcPr>
          <w:p w14:paraId="4A32269E" w14:textId="77777777" w:rsidR="005D00F2" w:rsidRDefault="009B071D">
            <w:pPr>
              <w:spacing w:after="20"/>
            </w:pPr>
            <w:r>
              <w:rPr>
                <w:sz w:val="16"/>
              </w:rPr>
              <w:t>3.8/5</w:t>
            </w:r>
          </w:p>
        </w:tc>
        <w:tc>
          <w:tcPr>
            <w:tcW w:w="1921" w:type="dxa"/>
            <w:vAlign w:val="center"/>
          </w:tcPr>
          <w:p w14:paraId="01004AC0" w14:textId="77777777" w:rsidR="005D00F2" w:rsidRDefault="009B071D">
            <w:pPr>
              <w:spacing w:after="20"/>
            </w:pPr>
            <w:r>
              <w:rPr>
                <w:sz w:val="16"/>
              </w:rPr>
              <w:t>5.0/5</w:t>
            </w:r>
          </w:p>
        </w:tc>
        <w:tc>
          <w:tcPr>
            <w:tcW w:w="1921" w:type="dxa"/>
            <w:vAlign w:val="center"/>
          </w:tcPr>
          <w:p w14:paraId="034068F1" w14:textId="77777777" w:rsidR="005D00F2" w:rsidRDefault="009B071D">
            <w:pPr>
              <w:spacing w:after="20"/>
            </w:pPr>
            <w:r>
              <w:rPr>
                <w:sz w:val="16"/>
              </w:rPr>
              <w:t>3.8/5</w:t>
            </w:r>
          </w:p>
        </w:tc>
      </w:tr>
    </w:tbl>
    <w:p w14:paraId="6D51BCE7" w14:textId="77777777" w:rsidR="005D00F2" w:rsidRDefault="005D00F2"/>
    <w:p w14:paraId="73C8CE05" w14:textId="77777777" w:rsidR="005D00F2" w:rsidRDefault="009B071D">
      <w:pPr>
        <w:jc w:val="center"/>
      </w:pPr>
      <w:r>
        <w:rPr>
          <w:noProof/>
        </w:rPr>
        <w:drawing>
          <wp:inline distT="0" distB="0" distL="114300" distR="114300" wp14:anchorId="2BD1B52C" wp14:editId="2720195A">
            <wp:extent cx="5943600" cy="3972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943600" cy="3972719"/>
                    </a:xfrm>
                    <a:prstGeom prst="rect">
                      <a:avLst/>
                    </a:prstGeom>
                  </pic:spPr>
                </pic:pic>
              </a:graphicData>
            </a:graphic>
          </wp:inline>
        </w:drawing>
      </w:r>
    </w:p>
    <w:p w14:paraId="7994896D" w14:textId="77777777" w:rsidR="005D00F2" w:rsidRDefault="009B071D">
      <w:pPr>
        <w:jc w:val="center"/>
      </w:pPr>
      <w:r>
        <w:rPr>
          <w:b/>
          <w:sz w:val="18"/>
        </w:rPr>
        <w:t xml:space="preserve">Figure 2. Use-Case View of Major </w:t>
      </w:r>
      <w:proofErr w:type="spellStart"/>
      <w:r>
        <w:rPr>
          <w:b/>
          <w:sz w:val="18"/>
        </w:rPr>
        <w:t>FoodVerse</w:t>
      </w:r>
      <w:proofErr w:type="spellEnd"/>
      <w:r>
        <w:rPr>
          <w:b/>
          <w:sz w:val="18"/>
        </w:rPr>
        <w:t xml:space="preserve"> Functions</w:t>
      </w:r>
    </w:p>
    <w:p w14:paraId="5269254A" w14:textId="77777777" w:rsidR="005D00F2" w:rsidRDefault="005D00F2"/>
    <w:p w14:paraId="26C86A1E" w14:textId="77777777" w:rsidR="005D00F2" w:rsidRDefault="009B071D">
      <w:r>
        <w:br w:type="page"/>
      </w:r>
    </w:p>
    <w:p w14:paraId="719BB964" w14:textId="77777777" w:rsidR="005D00F2" w:rsidRDefault="009B071D">
      <w:pPr>
        <w:pStyle w:val="Heading2"/>
      </w:pPr>
      <w:r>
        <w:t>3.5 Selected Design &amp; Detailed Design</w:t>
      </w:r>
    </w:p>
    <w:p w14:paraId="7E242FE1" w14:textId="77777777" w:rsidR="005D00F2" w:rsidRDefault="009B071D">
      <w:pPr>
        <w:jc w:val="both"/>
      </w:pPr>
      <w:r>
        <w:t>Alternative 2, the layered JSP/Servlet architecture, was selected because it provides the strongest combined score for performance, maintainability, security and reliability while remaining practical for an academic implementation. The architecture separates the browser-facing JSP/CSS/JavaScript layer, Servlet controllers, recommendation and ordering services, JDBC data-access methods, and MySQL persistence.</w:t>
      </w:r>
    </w:p>
    <w:p w14:paraId="4D4DC2FF" w14:textId="77777777" w:rsidR="005D00F2" w:rsidRDefault="009B071D">
      <w:pPr>
        <w:jc w:val="both"/>
      </w:pPr>
      <w:r>
        <w:t>The customer sends a request through the browser. The Servlet validates the request and invokes the appropriate service method. The service applies business rules and calls JDBC methods. Results are returned to the Servlet and rendered through JSP. Order creation is treated as a transaction so that the order header and order-item records are not left inconsistent.</w:t>
      </w:r>
    </w:p>
    <w:p w14:paraId="3B3E9F02" w14:textId="77777777" w:rsidR="005D00F2" w:rsidRDefault="009B071D">
      <w:pPr>
        <w:jc w:val="center"/>
      </w:pPr>
      <w:r>
        <w:rPr>
          <w:noProof/>
        </w:rPr>
        <w:drawing>
          <wp:inline distT="0" distB="0" distL="114300" distR="114300" wp14:anchorId="1579464C" wp14:editId="688A98B7">
            <wp:extent cx="5943600" cy="39725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943600" cy="3972719"/>
                    </a:xfrm>
                    <a:prstGeom prst="rect">
                      <a:avLst/>
                    </a:prstGeom>
                  </pic:spPr>
                </pic:pic>
              </a:graphicData>
            </a:graphic>
          </wp:inline>
        </w:drawing>
      </w:r>
    </w:p>
    <w:p w14:paraId="6C66D88E" w14:textId="77777777" w:rsidR="005D00F2" w:rsidRDefault="009B071D">
      <w:pPr>
        <w:jc w:val="center"/>
      </w:pPr>
      <w:r>
        <w:rPr>
          <w:b/>
          <w:sz w:val="18"/>
        </w:rPr>
        <w:t>Figure 3. Food Discovery to Smart Ordering Workflow</w:t>
      </w:r>
    </w:p>
    <w:p w14:paraId="408EAEB4" w14:textId="77777777" w:rsidR="005D00F2" w:rsidRDefault="005D00F2"/>
    <w:p w14:paraId="3CD1179E" w14:textId="77777777" w:rsidR="005D00F2" w:rsidRDefault="009B071D">
      <w:pPr>
        <w:pStyle w:val="Heading2"/>
      </w:pPr>
      <w:r>
        <w:t>3.6 Trade-off Analysis</w:t>
      </w:r>
    </w:p>
    <w:tbl>
      <w:tblPr>
        <w:tblStyle w:val="TableGrid"/>
        <w:tblW w:w="0" w:type="auto"/>
        <w:jc w:val="center"/>
        <w:tblLook w:val="04A0" w:firstRow="1" w:lastRow="0" w:firstColumn="1" w:lastColumn="0" w:noHBand="0" w:noVBand="1"/>
      </w:tblPr>
      <w:tblGrid>
        <w:gridCol w:w="1921"/>
        <w:gridCol w:w="1921"/>
        <w:gridCol w:w="1921"/>
        <w:gridCol w:w="1921"/>
        <w:gridCol w:w="1921"/>
      </w:tblGrid>
      <w:tr w:rsidR="005D00F2" w14:paraId="12F3FCAB" w14:textId="77777777">
        <w:trPr>
          <w:jc w:val="center"/>
        </w:trPr>
        <w:tc>
          <w:tcPr>
            <w:tcW w:w="1921" w:type="dxa"/>
            <w:vAlign w:val="center"/>
          </w:tcPr>
          <w:p w14:paraId="3C83D547" w14:textId="77777777" w:rsidR="005D00F2" w:rsidRDefault="009B071D">
            <w:pPr>
              <w:spacing w:after="20"/>
            </w:pPr>
            <w:r>
              <w:rPr>
                <w:b/>
                <w:sz w:val="14"/>
              </w:rPr>
              <w:t>Design Decision</w:t>
            </w:r>
          </w:p>
        </w:tc>
        <w:tc>
          <w:tcPr>
            <w:tcW w:w="1921" w:type="dxa"/>
            <w:vAlign w:val="center"/>
          </w:tcPr>
          <w:p w14:paraId="2899C635" w14:textId="77777777" w:rsidR="005D00F2" w:rsidRDefault="009B071D">
            <w:pPr>
              <w:spacing w:after="20"/>
            </w:pPr>
            <w:r>
              <w:rPr>
                <w:b/>
                <w:sz w:val="14"/>
              </w:rPr>
              <w:t>Alternative Considered</w:t>
            </w:r>
          </w:p>
        </w:tc>
        <w:tc>
          <w:tcPr>
            <w:tcW w:w="1921" w:type="dxa"/>
            <w:vAlign w:val="center"/>
          </w:tcPr>
          <w:p w14:paraId="2E55A8AF" w14:textId="77777777" w:rsidR="005D00F2" w:rsidRDefault="009B071D">
            <w:pPr>
              <w:spacing w:after="20"/>
            </w:pPr>
            <w:r>
              <w:rPr>
                <w:b/>
                <w:sz w:val="14"/>
              </w:rPr>
              <w:t>Benefit</w:t>
            </w:r>
          </w:p>
        </w:tc>
        <w:tc>
          <w:tcPr>
            <w:tcW w:w="1921" w:type="dxa"/>
            <w:vAlign w:val="center"/>
          </w:tcPr>
          <w:p w14:paraId="27351BB7" w14:textId="77777777" w:rsidR="005D00F2" w:rsidRDefault="009B071D">
            <w:pPr>
              <w:spacing w:after="20"/>
            </w:pPr>
            <w:r>
              <w:rPr>
                <w:b/>
                <w:sz w:val="14"/>
              </w:rPr>
              <w:t>Disadvantage</w:t>
            </w:r>
          </w:p>
        </w:tc>
        <w:tc>
          <w:tcPr>
            <w:tcW w:w="1921" w:type="dxa"/>
            <w:vAlign w:val="center"/>
          </w:tcPr>
          <w:p w14:paraId="3B7502AA" w14:textId="77777777" w:rsidR="005D00F2" w:rsidRDefault="009B071D">
            <w:pPr>
              <w:spacing w:after="20"/>
            </w:pPr>
            <w:r>
              <w:rPr>
                <w:b/>
                <w:sz w:val="14"/>
              </w:rPr>
              <w:t>Final Decision &amp; Justification</w:t>
            </w:r>
          </w:p>
        </w:tc>
      </w:tr>
      <w:tr w:rsidR="005D00F2" w14:paraId="24E00948" w14:textId="77777777">
        <w:trPr>
          <w:jc w:val="center"/>
        </w:trPr>
        <w:tc>
          <w:tcPr>
            <w:tcW w:w="1921" w:type="dxa"/>
            <w:vAlign w:val="center"/>
          </w:tcPr>
          <w:p w14:paraId="3530D57C" w14:textId="77777777" w:rsidR="005D00F2" w:rsidRDefault="009B071D">
            <w:pPr>
              <w:spacing w:after="20"/>
            </w:pPr>
            <w:r>
              <w:rPr>
                <w:sz w:val="14"/>
              </w:rPr>
              <w:t>Recommendation method</w:t>
            </w:r>
          </w:p>
        </w:tc>
        <w:tc>
          <w:tcPr>
            <w:tcW w:w="1921" w:type="dxa"/>
            <w:vAlign w:val="center"/>
          </w:tcPr>
          <w:p w14:paraId="2D7AB3B7" w14:textId="77777777" w:rsidR="005D00F2" w:rsidRDefault="009B071D">
            <w:pPr>
              <w:spacing w:after="20"/>
            </w:pPr>
            <w:r>
              <w:rPr>
                <w:sz w:val="14"/>
              </w:rPr>
              <w:t>Machine learning model</w:t>
            </w:r>
          </w:p>
        </w:tc>
        <w:tc>
          <w:tcPr>
            <w:tcW w:w="1921" w:type="dxa"/>
            <w:vAlign w:val="center"/>
          </w:tcPr>
          <w:p w14:paraId="574D39C3" w14:textId="77777777" w:rsidR="005D00F2" w:rsidRDefault="009B071D">
            <w:pPr>
              <w:spacing w:after="20"/>
            </w:pPr>
            <w:r>
              <w:rPr>
                <w:sz w:val="14"/>
              </w:rPr>
              <w:t>Potentially more personalized</w:t>
            </w:r>
          </w:p>
        </w:tc>
        <w:tc>
          <w:tcPr>
            <w:tcW w:w="1921" w:type="dxa"/>
            <w:vAlign w:val="center"/>
          </w:tcPr>
          <w:p w14:paraId="48ADD637" w14:textId="77777777" w:rsidR="005D00F2" w:rsidRDefault="009B071D">
            <w:pPr>
              <w:spacing w:after="20"/>
            </w:pPr>
            <w:r>
              <w:rPr>
                <w:sz w:val="14"/>
              </w:rPr>
              <w:t>Needs dataset/training and is harder to explain</w:t>
            </w:r>
          </w:p>
        </w:tc>
        <w:tc>
          <w:tcPr>
            <w:tcW w:w="1921" w:type="dxa"/>
            <w:vAlign w:val="center"/>
          </w:tcPr>
          <w:p w14:paraId="4FFFD6CB" w14:textId="77777777" w:rsidR="005D00F2" w:rsidRDefault="009B071D">
            <w:pPr>
              <w:spacing w:after="20"/>
            </w:pPr>
            <w:r>
              <w:rPr>
                <w:sz w:val="14"/>
              </w:rPr>
              <w:t>Rule-based score selected for deterministic academic verification.</w:t>
            </w:r>
          </w:p>
        </w:tc>
      </w:tr>
      <w:tr w:rsidR="005D00F2" w14:paraId="37B44DA2" w14:textId="77777777">
        <w:trPr>
          <w:jc w:val="center"/>
        </w:trPr>
        <w:tc>
          <w:tcPr>
            <w:tcW w:w="1921" w:type="dxa"/>
            <w:vAlign w:val="center"/>
          </w:tcPr>
          <w:p w14:paraId="41D0D956" w14:textId="77777777" w:rsidR="005D00F2" w:rsidRDefault="009B071D">
            <w:pPr>
              <w:spacing w:after="20"/>
            </w:pPr>
            <w:r>
              <w:rPr>
                <w:sz w:val="14"/>
              </w:rPr>
              <w:t>Database access</w:t>
            </w:r>
          </w:p>
        </w:tc>
        <w:tc>
          <w:tcPr>
            <w:tcW w:w="1921" w:type="dxa"/>
            <w:vAlign w:val="center"/>
          </w:tcPr>
          <w:p w14:paraId="042E8B57" w14:textId="77777777" w:rsidR="005D00F2" w:rsidRDefault="009B071D">
            <w:pPr>
              <w:spacing w:after="20"/>
            </w:pPr>
            <w:r>
              <w:rPr>
                <w:sz w:val="14"/>
              </w:rPr>
              <w:t>Direct SQL in JSP</w:t>
            </w:r>
          </w:p>
        </w:tc>
        <w:tc>
          <w:tcPr>
            <w:tcW w:w="1921" w:type="dxa"/>
            <w:vAlign w:val="center"/>
          </w:tcPr>
          <w:p w14:paraId="08A44CF2" w14:textId="77777777" w:rsidR="005D00F2" w:rsidRDefault="009B071D">
            <w:pPr>
              <w:spacing w:after="20"/>
            </w:pPr>
            <w:r>
              <w:rPr>
                <w:sz w:val="14"/>
              </w:rPr>
              <w:t>Fast to prototype</w:t>
            </w:r>
          </w:p>
        </w:tc>
        <w:tc>
          <w:tcPr>
            <w:tcW w:w="1921" w:type="dxa"/>
            <w:vAlign w:val="center"/>
          </w:tcPr>
          <w:p w14:paraId="22288634" w14:textId="77777777" w:rsidR="005D00F2" w:rsidRDefault="009B071D">
            <w:pPr>
              <w:spacing w:after="20"/>
            </w:pPr>
            <w:r>
              <w:rPr>
                <w:sz w:val="14"/>
              </w:rPr>
              <w:t>Poor separation and security risk</w:t>
            </w:r>
          </w:p>
        </w:tc>
        <w:tc>
          <w:tcPr>
            <w:tcW w:w="1921" w:type="dxa"/>
            <w:vAlign w:val="center"/>
          </w:tcPr>
          <w:p w14:paraId="07B14BC4" w14:textId="77777777" w:rsidR="005D00F2" w:rsidRDefault="009B071D">
            <w:pPr>
              <w:spacing w:after="20"/>
            </w:pPr>
            <w:r>
              <w:rPr>
                <w:sz w:val="14"/>
              </w:rPr>
              <w:t>JDBC DAO-style methods selected.</w:t>
            </w:r>
          </w:p>
        </w:tc>
      </w:tr>
      <w:tr w:rsidR="005D00F2" w14:paraId="3FD1D9E6" w14:textId="77777777">
        <w:trPr>
          <w:jc w:val="center"/>
        </w:trPr>
        <w:tc>
          <w:tcPr>
            <w:tcW w:w="1921" w:type="dxa"/>
            <w:vAlign w:val="center"/>
          </w:tcPr>
          <w:p w14:paraId="1B1318DE" w14:textId="77777777" w:rsidR="005D00F2" w:rsidRDefault="009B071D">
            <w:pPr>
              <w:spacing w:after="20"/>
            </w:pPr>
            <w:r>
              <w:rPr>
                <w:sz w:val="14"/>
              </w:rPr>
              <w:t>Rendering</w:t>
            </w:r>
          </w:p>
        </w:tc>
        <w:tc>
          <w:tcPr>
            <w:tcW w:w="1921" w:type="dxa"/>
            <w:vAlign w:val="center"/>
          </w:tcPr>
          <w:p w14:paraId="46ADCE65" w14:textId="77777777" w:rsidR="005D00F2" w:rsidRDefault="009B071D">
            <w:pPr>
              <w:spacing w:after="20"/>
            </w:pPr>
            <w:r>
              <w:rPr>
                <w:sz w:val="14"/>
              </w:rPr>
              <w:t>Pure client-side SPA</w:t>
            </w:r>
          </w:p>
        </w:tc>
        <w:tc>
          <w:tcPr>
            <w:tcW w:w="1921" w:type="dxa"/>
            <w:vAlign w:val="center"/>
          </w:tcPr>
          <w:p w14:paraId="14D3D90D" w14:textId="77777777" w:rsidR="005D00F2" w:rsidRDefault="009B071D">
            <w:pPr>
              <w:spacing w:after="20"/>
            </w:pPr>
            <w:r>
              <w:rPr>
                <w:sz w:val="14"/>
              </w:rPr>
              <w:t>Rich interaction</w:t>
            </w:r>
          </w:p>
        </w:tc>
        <w:tc>
          <w:tcPr>
            <w:tcW w:w="1921" w:type="dxa"/>
            <w:vAlign w:val="center"/>
          </w:tcPr>
          <w:p w14:paraId="1E3A91D4" w14:textId="77777777" w:rsidR="005D00F2" w:rsidRDefault="009B071D">
            <w:pPr>
              <w:spacing w:after="20"/>
            </w:pPr>
            <w:r>
              <w:rPr>
                <w:sz w:val="14"/>
              </w:rPr>
              <w:t>More setup and API complexity</w:t>
            </w:r>
          </w:p>
        </w:tc>
        <w:tc>
          <w:tcPr>
            <w:tcW w:w="1921" w:type="dxa"/>
            <w:vAlign w:val="center"/>
          </w:tcPr>
          <w:p w14:paraId="47F93E25" w14:textId="77777777" w:rsidR="005D00F2" w:rsidRDefault="009B071D">
            <w:pPr>
              <w:spacing w:after="20"/>
            </w:pPr>
            <w:r>
              <w:rPr>
                <w:sz w:val="14"/>
              </w:rPr>
              <w:t>JSP + JavaScript selected for course alignment.</w:t>
            </w:r>
          </w:p>
        </w:tc>
      </w:tr>
      <w:tr w:rsidR="005D00F2" w14:paraId="79AA1888" w14:textId="77777777">
        <w:trPr>
          <w:jc w:val="center"/>
        </w:trPr>
        <w:tc>
          <w:tcPr>
            <w:tcW w:w="1921" w:type="dxa"/>
            <w:vAlign w:val="center"/>
          </w:tcPr>
          <w:p w14:paraId="70A118D4" w14:textId="77777777" w:rsidR="005D00F2" w:rsidRDefault="009B071D">
            <w:pPr>
              <w:spacing w:after="20"/>
            </w:pPr>
            <w:r>
              <w:rPr>
                <w:sz w:val="14"/>
              </w:rPr>
              <w:t>Authentication</w:t>
            </w:r>
          </w:p>
        </w:tc>
        <w:tc>
          <w:tcPr>
            <w:tcW w:w="1921" w:type="dxa"/>
            <w:vAlign w:val="center"/>
          </w:tcPr>
          <w:p w14:paraId="6F4279C5" w14:textId="77777777" w:rsidR="005D00F2" w:rsidRDefault="009B071D">
            <w:pPr>
              <w:spacing w:after="20"/>
            </w:pPr>
            <w:r>
              <w:rPr>
                <w:sz w:val="14"/>
              </w:rPr>
              <w:t>External identity provider</w:t>
            </w:r>
          </w:p>
        </w:tc>
        <w:tc>
          <w:tcPr>
            <w:tcW w:w="1921" w:type="dxa"/>
            <w:vAlign w:val="center"/>
          </w:tcPr>
          <w:p w14:paraId="6446650A" w14:textId="77777777" w:rsidR="005D00F2" w:rsidRDefault="009B071D">
            <w:pPr>
              <w:spacing w:after="20"/>
            </w:pPr>
            <w:r>
              <w:rPr>
                <w:sz w:val="14"/>
              </w:rPr>
              <w:t xml:space="preserve">Less custom </w:t>
            </w:r>
            <w:proofErr w:type="spellStart"/>
            <w:r>
              <w:rPr>
                <w:sz w:val="14"/>
              </w:rPr>
              <w:t>auth</w:t>
            </w:r>
            <w:proofErr w:type="spellEnd"/>
            <w:r>
              <w:rPr>
                <w:sz w:val="14"/>
              </w:rPr>
              <w:t xml:space="preserve"> code</w:t>
            </w:r>
          </w:p>
        </w:tc>
        <w:tc>
          <w:tcPr>
            <w:tcW w:w="1921" w:type="dxa"/>
            <w:vAlign w:val="center"/>
          </w:tcPr>
          <w:p w14:paraId="7B9F0ED0" w14:textId="77777777" w:rsidR="005D00F2" w:rsidRDefault="009B071D">
            <w:pPr>
              <w:spacing w:after="20"/>
            </w:pPr>
            <w:r>
              <w:rPr>
                <w:sz w:val="14"/>
              </w:rPr>
              <w:t>External dependency</w:t>
            </w:r>
          </w:p>
        </w:tc>
        <w:tc>
          <w:tcPr>
            <w:tcW w:w="1921" w:type="dxa"/>
            <w:vAlign w:val="center"/>
          </w:tcPr>
          <w:p w14:paraId="20084E21" w14:textId="77777777" w:rsidR="005D00F2" w:rsidRDefault="009B071D">
            <w:pPr>
              <w:spacing w:after="20"/>
            </w:pPr>
            <w:r>
              <w:rPr>
                <w:sz w:val="14"/>
              </w:rPr>
              <w:t>Session-based prototype authentication selected.</w:t>
            </w:r>
          </w:p>
        </w:tc>
      </w:tr>
    </w:tbl>
    <w:p w14:paraId="0D7C23BA" w14:textId="77777777" w:rsidR="005D00F2" w:rsidRDefault="005D00F2"/>
    <w:p w14:paraId="6E7355E2" w14:textId="77777777" w:rsidR="005D00F2" w:rsidRDefault="009B071D">
      <w:r>
        <w:br w:type="page"/>
      </w:r>
    </w:p>
    <w:p w14:paraId="59B2AB99" w14:textId="77777777" w:rsidR="005D00F2" w:rsidRDefault="009B071D">
      <w:pPr>
        <w:pStyle w:val="Heading2"/>
      </w:pPr>
      <w:r>
        <w:t>3.7 Sustainability, Ethics, Safety, Risk &amp; Security</w:t>
      </w:r>
    </w:p>
    <w:tbl>
      <w:tblPr>
        <w:tblStyle w:val="TableGrid"/>
        <w:tblW w:w="0" w:type="auto"/>
        <w:jc w:val="center"/>
        <w:tblLook w:val="04A0" w:firstRow="1" w:lastRow="0" w:firstColumn="1" w:lastColumn="0" w:noHBand="0" w:noVBand="1"/>
      </w:tblPr>
      <w:tblGrid>
        <w:gridCol w:w="2401"/>
        <w:gridCol w:w="2401"/>
        <w:gridCol w:w="2401"/>
        <w:gridCol w:w="2401"/>
      </w:tblGrid>
      <w:tr w:rsidR="005D00F2" w14:paraId="20499BD3" w14:textId="77777777">
        <w:trPr>
          <w:jc w:val="center"/>
        </w:trPr>
        <w:tc>
          <w:tcPr>
            <w:tcW w:w="2401" w:type="dxa"/>
            <w:vAlign w:val="center"/>
          </w:tcPr>
          <w:p w14:paraId="366DE705" w14:textId="77777777" w:rsidR="005D00F2" w:rsidRDefault="009B071D">
            <w:pPr>
              <w:spacing w:after="20"/>
            </w:pPr>
            <w:r>
              <w:rPr>
                <w:b/>
                <w:sz w:val="14"/>
              </w:rPr>
              <w:t>Domain</w:t>
            </w:r>
          </w:p>
        </w:tc>
        <w:tc>
          <w:tcPr>
            <w:tcW w:w="2401" w:type="dxa"/>
            <w:vAlign w:val="center"/>
          </w:tcPr>
          <w:p w14:paraId="31448DDF" w14:textId="77777777" w:rsidR="005D00F2" w:rsidRDefault="009B071D">
            <w:pPr>
              <w:spacing w:after="20"/>
            </w:pPr>
            <w:r>
              <w:rPr>
                <w:b/>
                <w:sz w:val="14"/>
              </w:rPr>
              <w:t>Consideration</w:t>
            </w:r>
          </w:p>
        </w:tc>
        <w:tc>
          <w:tcPr>
            <w:tcW w:w="2401" w:type="dxa"/>
            <w:vAlign w:val="center"/>
          </w:tcPr>
          <w:p w14:paraId="2E0382CC" w14:textId="77777777" w:rsidR="005D00F2" w:rsidRDefault="009B071D">
            <w:pPr>
              <w:spacing w:after="20"/>
            </w:pPr>
            <w:r>
              <w:rPr>
                <w:b/>
                <w:sz w:val="14"/>
              </w:rPr>
              <w:t>Evidence Evaluated</w:t>
            </w:r>
          </w:p>
        </w:tc>
        <w:tc>
          <w:tcPr>
            <w:tcW w:w="2401" w:type="dxa"/>
            <w:vAlign w:val="center"/>
          </w:tcPr>
          <w:p w14:paraId="57BD9D55" w14:textId="77777777" w:rsidR="005D00F2" w:rsidRDefault="009B071D">
            <w:pPr>
              <w:spacing w:after="20"/>
            </w:pPr>
            <w:r>
              <w:rPr>
                <w:b/>
                <w:sz w:val="14"/>
              </w:rPr>
              <w:t>Impact on Final Decision</w:t>
            </w:r>
          </w:p>
        </w:tc>
      </w:tr>
      <w:tr w:rsidR="005D00F2" w14:paraId="651A5B36" w14:textId="77777777">
        <w:trPr>
          <w:jc w:val="center"/>
        </w:trPr>
        <w:tc>
          <w:tcPr>
            <w:tcW w:w="2401" w:type="dxa"/>
            <w:vAlign w:val="center"/>
          </w:tcPr>
          <w:p w14:paraId="42EBAE3E" w14:textId="77777777" w:rsidR="005D00F2" w:rsidRDefault="009B071D">
            <w:pPr>
              <w:spacing w:after="20"/>
            </w:pPr>
            <w:r>
              <w:rPr>
                <w:sz w:val="14"/>
              </w:rPr>
              <w:t>Sustainability</w:t>
            </w:r>
          </w:p>
        </w:tc>
        <w:tc>
          <w:tcPr>
            <w:tcW w:w="2401" w:type="dxa"/>
            <w:vAlign w:val="center"/>
          </w:tcPr>
          <w:p w14:paraId="66884A07" w14:textId="77777777" w:rsidR="005D00F2" w:rsidRDefault="009B071D">
            <w:pPr>
              <w:spacing w:after="20"/>
            </w:pPr>
            <w:r>
              <w:rPr>
                <w:sz w:val="14"/>
              </w:rPr>
              <w:t>Minimize infrastructure and repeated data transfer</w:t>
            </w:r>
          </w:p>
        </w:tc>
        <w:tc>
          <w:tcPr>
            <w:tcW w:w="2401" w:type="dxa"/>
            <w:vAlign w:val="center"/>
          </w:tcPr>
          <w:p w14:paraId="158CCFA7" w14:textId="77777777" w:rsidR="005D00F2" w:rsidRDefault="009B071D">
            <w:pPr>
              <w:spacing w:after="20"/>
            </w:pPr>
            <w:r>
              <w:rPr>
                <w:sz w:val="14"/>
              </w:rPr>
              <w:t>Layered local deployment; compact assets</w:t>
            </w:r>
          </w:p>
        </w:tc>
        <w:tc>
          <w:tcPr>
            <w:tcW w:w="2401" w:type="dxa"/>
            <w:vAlign w:val="center"/>
          </w:tcPr>
          <w:p w14:paraId="5606FCBA" w14:textId="77777777" w:rsidR="005D00F2" w:rsidRDefault="009B071D">
            <w:pPr>
              <w:spacing w:after="20"/>
            </w:pPr>
            <w:r>
              <w:rPr>
                <w:sz w:val="14"/>
              </w:rPr>
              <w:t>Server-rendered pages and lightweight scoring retained.</w:t>
            </w:r>
          </w:p>
        </w:tc>
      </w:tr>
      <w:tr w:rsidR="005D00F2" w14:paraId="644360FC" w14:textId="77777777">
        <w:trPr>
          <w:jc w:val="center"/>
        </w:trPr>
        <w:tc>
          <w:tcPr>
            <w:tcW w:w="2401" w:type="dxa"/>
            <w:vAlign w:val="center"/>
          </w:tcPr>
          <w:p w14:paraId="3F2A192F" w14:textId="77777777" w:rsidR="005D00F2" w:rsidRDefault="009B071D">
            <w:pPr>
              <w:spacing w:after="20"/>
            </w:pPr>
            <w:r>
              <w:rPr>
                <w:sz w:val="14"/>
              </w:rPr>
              <w:t>Ethics</w:t>
            </w:r>
          </w:p>
        </w:tc>
        <w:tc>
          <w:tcPr>
            <w:tcW w:w="2401" w:type="dxa"/>
            <w:vAlign w:val="center"/>
          </w:tcPr>
          <w:p w14:paraId="4D14EF7F" w14:textId="77777777" w:rsidR="005D00F2" w:rsidRDefault="009B071D">
            <w:pPr>
              <w:spacing w:after="20"/>
            </w:pPr>
            <w:r>
              <w:rPr>
                <w:sz w:val="14"/>
              </w:rPr>
              <w:t>Transparent recommendations and no deceptive ranking</w:t>
            </w:r>
          </w:p>
        </w:tc>
        <w:tc>
          <w:tcPr>
            <w:tcW w:w="2401" w:type="dxa"/>
            <w:vAlign w:val="center"/>
          </w:tcPr>
          <w:p w14:paraId="3734C9A8" w14:textId="77777777" w:rsidR="005D00F2" w:rsidRDefault="009B071D">
            <w:pPr>
              <w:spacing w:after="20"/>
            </w:pPr>
            <w:r>
              <w:rPr>
                <w:sz w:val="14"/>
              </w:rPr>
              <w:t>Recommendation rules are deterministic</w:t>
            </w:r>
          </w:p>
        </w:tc>
        <w:tc>
          <w:tcPr>
            <w:tcW w:w="2401" w:type="dxa"/>
            <w:vAlign w:val="center"/>
          </w:tcPr>
          <w:p w14:paraId="7F2908CB" w14:textId="77777777" w:rsidR="005D00F2" w:rsidRDefault="009B071D">
            <w:pPr>
              <w:spacing w:after="20"/>
            </w:pPr>
            <w:r>
              <w:rPr>
                <w:sz w:val="14"/>
              </w:rPr>
              <w:t>Score factors are documented rather than hidden.</w:t>
            </w:r>
          </w:p>
        </w:tc>
      </w:tr>
      <w:tr w:rsidR="005D00F2" w14:paraId="1FA37210" w14:textId="77777777">
        <w:trPr>
          <w:jc w:val="center"/>
        </w:trPr>
        <w:tc>
          <w:tcPr>
            <w:tcW w:w="2401" w:type="dxa"/>
            <w:vAlign w:val="center"/>
          </w:tcPr>
          <w:p w14:paraId="07EC8C86" w14:textId="77777777" w:rsidR="005D00F2" w:rsidRDefault="009B071D">
            <w:pPr>
              <w:spacing w:after="20"/>
            </w:pPr>
            <w:r>
              <w:rPr>
                <w:sz w:val="14"/>
              </w:rPr>
              <w:t>Health &amp; Safety</w:t>
            </w:r>
          </w:p>
        </w:tc>
        <w:tc>
          <w:tcPr>
            <w:tcW w:w="2401" w:type="dxa"/>
            <w:vAlign w:val="center"/>
          </w:tcPr>
          <w:p w14:paraId="18D7B684" w14:textId="77777777" w:rsidR="005D00F2" w:rsidRDefault="009B071D">
            <w:pPr>
              <w:spacing w:after="20"/>
            </w:pPr>
            <w:r>
              <w:rPr>
                <w:sz w:val="14"/>
              </w:rPr>
              <w:t>Food information should not imply medical guarantees</w:t>
            </w:r>
          </w:p>
        </w:tc>
        <w:tc>
          <w:tcPr>
            <w:tcW w:w="2401" w:type="dxa"/>
            <w:vAlign w:val="center"/>
          </w:tcPr>
          <w:p w14:paraId="2681A485" w14:textId="77777777" w:rsidR="005D00F2" w:rsidRDefault="009B071D">
            <w:pPr>
              <w:spacing w:after="20"/>
            </w:pPr>
            <w:r>
              <w:rPr>
                <w:sz w:val="14"/>
              </w:rPr>
              <w:t>Dietary tags are treated as user preferences</w:t>
            </w:r>
          </w:p>
        </w:tc>
        <w:tc>
          <w:tcPr>
            <w:tcW w:w="2401" w:type="dxa"/>
            <w:vAlign w:val="center"/>
          </w:tcPr>
          <w:p w14:paraId="56914F7E" w14:textId="77777777" w:rsidR="005D00F2" w:rsidRDefault="009B071D">
            <w:pPr>
              <w:spacing w:after="20"/>
            </w:pPr>
            <w:r>
              <w:rPr>
                <w:sz w:val="14"/>
              </w:rPr>
              <w:t>System displays tags as information, not medical advice.</w:t>
            </w:r>
          </w:p>
        </w:tc>
      </w:tr>
      <w:tr w:rsidR="005D00F2" w14:paraId="3AFAAE0D" w14:textId="77777777">
        <w:trPr>
          <w:jc w:val="center"/>
        </w:trPr>
        <w:tc>
          <w:tcPr>
            <w:tcW w:w="2401" w:type="dxa"/>
            <w:vAlign w:val="center"/>
          </w:tcPr>
          <w:p w14:paraId="5C5B88C2" w14:textId="77777777" w:rsidR="005D00F2" w:rsidRDefault="009B071D">
            <w:pPr>
              <w:spacing w:after="20"/>
            </w:pPr>
            <w:r>
              <w:rPr>
                <w:sz w:val="14"/>
              </w:rPr>
              <w:t>Security</w:t>
            </w:r>
          </w:p>
        </w:tc>
        <w:tc>
          <w:tcPr>
            <w:tcW w:w="2401" w:type="dxa"/>
            <w:vAlign w:val="center"/>
          </w:tcPr>
          <w:p w14:paraId="3E9A561D" w14:textId="77777777" w:rsidR="005D00F2" w:rsidRDefault="009B071D">
            <w:pPr>
              <w:spacing w:after="20"/>
            </w:pPr>
            <w:r>
              <w:rPr>
                <w:sz w:val="14"/>
              </w:rPr>
              <w:t>Prevent SQL injection and session misuse</w:t>
            </w:r>
          </w:p>
        </w:tc>
        <w:tc>
          <w:tcPr>
            <w:tcW w:w="2401" w:type="dxa"/>
            <w:vAlign w:val="center"/>
          </w:tcPr>
          <w:p w14:paraId="41E675FE" w14:textId="77777777" w:rsidR="005D00F2" w:rsidRDefault="009B071D">
            <w:pPr>
              <w:spacing w:after="20"/>
            </w:pPr>
            <w:r>
              <w:rPr>
                <w:sz w:val="14"/>
              </w:rPr>
              <w:t>Parameterized JDBC queries and validation</w:t>
            </w:r>
          </w:p>
        </w:tc>
        <w:tc>
          <w:tcPr>
            <w:tcW w:w="2401" w:type="dxa"/>
            <w:vAlign w:val="center"/>
          </w:tcPr>
          <w:p w14:paraId="41497AD9" w14:textId="77777777" w:rsidR="005D00F2" w:rsidRDefault="009B071D">
            <w:pPr>
              <w:spacing w:after="20"/>
            </w:pPr>
            <w:r>
              <w:rPr>
                <w:sz w:val="14"/>
              </w:rPr>
              <w:t>Server-side validation required for all state-changing operations.</w:t>
            </w:r>
          </w:p>
        </w:tc>
      </w:tr>
      <w:tr w:rsidR="005D00F2" w14:paraId="6C1CAE83" w14:textId="77777777">
        <w:trPr>
          <w:jc w:val="center"/>
        </w:trPr>
        <w:tc>
          <w:tcPr>
            <w:tcW w:w="2401" w:type="dxa"/>
            <w:vAlign w:val="center"/>
          </w:tcPr>
          <w:p w14:paraId="3DF3ECAF" w14:textId="77777777" w:rsidR="005D00F2" w:rsidRDefault="009B071D">
            <w:pPr>
              <w:spacing w:after="20"/>
            </w:pPr>
            <w:r>
              <w:rPr>
                <w:sz w:val="14"/>
              </w:rPr>
              <w:t>Privacy</w:t>
            </w:r>
          </w:p>
        </w:tc>
        <w:tc>
          <w:tcPr>
            <w:tcW w:w="2401" w:type="dxa"/>
            <w:vAlign w:val="center"/>
          </w:tcPr>
          <w:p w14:paraId="51CBC5BF" w14:textId="77777777" w:rsidR="005D00F2" w:rsidRDefault="009B071D">
            <w:pPr>
              <w:spacing w:after="20"/>
            </w:pPr>
            <w:r>
              <w:rPr>
                <w:sz w:val="14"/>
              </w:rPr>
              <w:t>Limit stored personal information</w:t>
            </w:r>
          </w:p>
        </w:tc>
        <w:tc>
          <w:tcPr>
            <w:tcW w:w="2401" w:type="dxa"/>
            <w:vAlign w:val="center"/>
          </w:tcPr>
          <w:p w14:paraId="116E17DE" w14:textId="77777777" w:rsidR="005D00F2" w:rsidRDefault="009B071D">
            <w:pPr>
              <w:spacing w:after="20"/>
            </w:pPr>
            <w:r>
              <w:rPr>
                <w:sz w:val="14"/>
              </w:rPr>
              <w:t>Only necessary account/order fields are retained</w:t>
            </w:r>
          </w:p>
        </w:tc>
        <w:tc>
          <w:tcPr>
            <w:tcW w:w="2401" w:type="dxa"/>
            <w:vAlign w:val="center"/>
          </w:tcPr>
          <w:p w14:paraId="47964D34" w14:textId="77777777" w:rsidR="005D00F2" w:rsidRDefault="009B071D">
            <w:pPr>
              <w:spacing w:after="20"/>
            </w:pPr>
            <w:r>
              <w:rPr>
                <w:sz w:val="14"/>
              </w:rPr>
              <w:t>Payment credentials are explicitly excluded.</w:t>
            </w:r>
          </w:p>
        </w:tc>
      </w:tr>
    </w:tbl>
    <w:p w14:paraId="235FC3A3" w14:textId="77777777" w:rsidR="005D00F2" w:rsidRDefault="005D00F2"/>
    <w:tbl>
      <w:tblPr>
        <w:tblStyle w:val="TableGrid"/>
        <w:tblW w:w="0" w:type="auto"/>
        <w:jc w:val="center"/>
        <w:tblLook w:val="04A0" w:firstRow="1" w:lastRow="0" w:firstColumn="1" w:lastColumn="0" w:noHBand="0" w:noVBand="1"/>
      </w:tblPr>
      <w:tblGrid>
        <w:gridCol w:w="1601"/>
        <w:gridCol w:w="1601"/>
        <w:gridCol w:w="1601"/>
        <w:gridCol w:w="1601"/>
        <w:gridCol w:w="1601"/>
        <w:gridCol w:w="1601"/>
      </w:tblGrid>
      <w:tr w:rsidR="005D00F2" w14:paraId="60B82D72" w14:textId="77777777">
        <w:trPr>
          <w:jc w:val="center"/>
        </w:trPr>
        <w:tc>
          <w:tcPr>
            <w:tcW w:w="1601" w:type="dxa"/>
            <w:vAlign w:val="center"/>
          </w:tcPr>
          <w:p w14:paraId="2BE11B35" w14:textId="77777777" w:rsidR="005D00F2" w:rsidRDefault="009B071D">
            <w:pPr>
              <w:spacing w:after="20"/>
            </w:pPr>
            <w:r>
              <w:rPr>
                <w:b/>
                <w:sz w:val="14"/>
              </w:rPr>
              <w:t>Risk</w:t>
            </w:r>
          </w:p>
        </w:tc>
        <w:tc>
          <w:tcPr>
            <w:tcW w:w="1601" w:type="dxa"/>
            <w:vAlign w:val="center"/>
          </w:tcPr>
          <w:p w14:paraId="75DD95AB" w14:textId="77777777" w:rsidR="005D00F2" w:rsidRDefault="009B071D">
            <w:pPr>
              <w:spacing w:after="20"/>
            </w:pPr>
            <w:r>
              <w:rPr>
                <w:b/>
                <w:sz w:val="14"/>
              </w:rPr>
              <w:t>Likelihood</w:t>
            </w:r>
          </w:p>
        </w:tc>
        <w:tc>
          <w:tcPr>
            <w:tcW w:w="1601" w:type="dxa"/>
            <w:vAlign w:val="center"/>
          </w:tcPr>
          <w:p w14:paraId="50C3C405" w14:textId="77777777" w:rsidR="005D00F2" w:rsidRDefault="009B071D">
            <w:pPr>
              <w:spacing w:after="20"/>
            </w:pPr>
            <w:r>
              <w:rPr>
                <w:b/>
                <w:sz w:val="14"/>
              </w:rPr>
              <w:t>Severity</w:t>
            </w:r>
          </w:p>
        </w:tc>
        <w:tc>
          <w:tcPr>
            <w:tcW w:w="1601" w:type="dxa"/>
            <w:vAlign w:val="center"/>
          </w:tcPr>
          <w:p w14:paraId="0143DA3F" w14:textId="77777777" w:rsidR="005D00F2" w:rsidRDefault="009B071D">
            <w:pPr>
              <w:spacing w:after="20"/>
            </w:pPr>
            <w:r>
              <w:rPr>
                <w:b/>
                <w:sz w:val="14"/>
              </w:rPr>
              <w:t>Risk Level</w:t>
            </w:r>
          </w:p>
        </w:tc>
        <w:tc>
          <w:tcPr>
            <w:tcW w:w="1601" w:type="dxa"/>
            <w:vAlign w:val="center"/>
          </w:tcPr>
          <w:p w14:paraId="231861FA" w14:textId="77777777" w:rsidR="005D00F2" w:rsidRDefault="009B071D">
            <w:pPr>
              <w:spacing w:after="20"/>
            </w:pPr>
            <w:r>
              <w:rPr>
                <w:b/>
                <w:sz w:val="14"/>
              </w:rPr>
              <w:t>Mitigation</w:t>
            </w:r>
          </w:p>
        </w:tc>
        <w:tc>
          <w:tcPr>
            <w:tcW w:w="1601" w:type="dxa"/>
            <w:vAlign w:val="center"/>
          </w:tcPr>
          <w:p w14:paraId="79738B69" w14:textId="77777777" w:rsidR="005D00F2" w:rsidRDefault="009B071D">
            <w:pPr>
              <w:spacing w:after="20"/>
            </w:pPr>
            <w:r>
              <w:rPr>
                <w:b/>
                <w:sz w:val="14"/>
              </w:rPr>
              <w:t>Residual Risk</w:t>
            </w:r>
          </w:p>
        </w:tc>
      </w:tr>
      <w:tr w:rsidR="005D00F2" w14:paraId="2A8C158D" w14:textId="77777777">
        <w:trPr>
          <w:jc w:val="center"/>
        </w:trPr>
        <w:tc>
          <w:tcPr>
            <w:tcW w:w="1601" w:type="dxa"/>
            <w:vAlign w:val="center"/>
          </w:tcPr>
          <w:p w14:paraId="14B45F09" w14:textId="77777777" w:rsidR="005D00F2" w:rsidRDefault="009B071D">
            <w:pPr>
              <w:spacing w:after="20"/>
            </w:pPr>
            <w:r>
              <w:rPr>
                <w:sz w:val="14"/>
              </w:rPr>
              <w:t>Invalid user input</w:t>
            </w:r>
          </w:p>
        </w:tc>
        <w:tc>
          <w:tcPr>
            <w:tcW w:w="1601" w:type="dxa"/>
            <w:vAlign w:val="center"/>
          </w:tcPr>
          <w:p w14:paraId="66AE8FF8" w14:textId="77777777" w:rsidR="005D00F2" w:rsidRDefault="009B071D">
            <w:pPr>
              <w:spacing w:after="20"/>
            </w:pPr>
            <w:r>
              <w:rPr>
                <w:sz w:val="14"/>
              </w:rPr>
              <w:t>Medium</w:t>
            </w:r>
          </w:p>
        </w:tc>
        <w:tc>
          <w:tcPr>
            <w:tcW w:w="1601" w:type="dxa"/>
            <w:vAlign w:val="center"/>
          </w:tcPr>
          <w:p w14:paraId="51D603AB" w14:textId="77777777" w:rsidR="005D00F2" w:rsidRDefault="009B071D">
            <w:pPr>
              <w:spacing w:after="20"/>
            </w:pPr>
            <w:r>
              <w:rPr>
                <w:sz w:val="14"/>
              </w:rPr>
              <w:t>Medium</w:t>
            </w:r>
          </w:p>
        </w:tc>
        <w:tc>
          <w:tcPr>
            <w:tcW w:w="1601" w:type="dxa"/>
            <w:vAlign w:val="center"/>
          </w:tcPr>
          <w:p w14:paraId="1A57AA83" w14:textId="77777777" w:rsidR="005D00F2" w:rsidRDefault="009B071D">
            <w:pPr>
              <w:spacing w:after="20"/>
            </w:pPr>
            <w:r>
              <w:rPr>
                <w:sz w:val="14"/>
              </w:rPr>
              <w:t>Medium</w:t>
            </w:r>
          </w:p>
        </w:tc>
        <w:tc>
          <w:tcPr>
            <w:tcW w:w="1601" w:type="dxa"/>
            <w:vAlign w:val="center"/>
          </w:tcPr>
          <w:p w14:paraId="303532F1" w14:textId="77777777" w:rsidR="005D00F2" w:rsidRDefault="009B071D">
            <w:pPr>
              <w:spacing w:after="20"/>
            </w:pPr>
            <w:r>
              <w:rPr>
                <w:sz w:val="14"/>
              </w:rPr>
              <w:t>Server-side validation and constraints</w:t>
            </w:r>
          </w:p>
        </w:tc>
        <w:tc>
          <w:tcPr>
            <w:tcW w:w="1601" w:type="dxa"/>
            <w:vAlign w:val="center"/>
          </w:tcPr>
          <w:p w14:paraId="03F008BE" w14:textId="77777777" w:rsidR="005D00F2" w:rsidRDefault="009B071D">
            <w:pPr>
              <w:spacing w:after="20"/>
            </w:pPr>
            <w:r>
              <w:rPr>
                <w:sz w:val="14"/>
              </w:rPr>
              <w:t>Low</w:t>
            </w:r>
          </w:p>
        </w:tc>
      </w:tr>
      <w:tr w:rsidR="005D00F2" w14:paraId="6C9CD0D4" w14:textId="77777777">
        <w:trPr>
          <w:jc w:val="center"/>
        </w:trPr>
        <w:tc>
          <w:tcPr>
            <w:tcW w:w="1601" w:type="dxa"/>
            <w:vAlign w:val="center"/>
          </w:tcPr>
          <w:p w14:paraId="5B23825C" w14:textId="77777777" w:rsidR="005D00F2" w:rsidRDefault="009B071D">
            <w:pPr>
              <w:spacing w:after="20"/>
            </w:pPr>
            <w:r>
              <w:rPr>
                <w:sz w:val="14"/>
              </w:rPr>
              <w:t>SQL injection</w:t>
            </w:r>
          </w:p>
        </w:tc>
        <w:tc>
          <w:tcPr>
            <w:tcW w:w="1601" w:type="dxa"/>
            <w:vAlign w:val="center"/>
          </w:tcPr>
          <w:p w14:paraId="7C4CEFD7" w14:textId="77777777" w:rsidR="005D00F2" w:rsidRDefault="009B071D">
            <w:pPr>
              <w:spacing w:after="20"/>
            </w:pPr>
            <w:r>
              <w:rPr>
                <w:sz w:val="14"/>
              </w:rPr>
              <w:t>Low</w:t>
            </w:r>
          </w:p>
        </w:tc>
        <w:tc>
          <w:tcPr>
            <w:tcW w:w="1601" w:type="dxa"/>
            <w:vAlign w:val="center"/>
          </w:tcPr>
          <w:p w14:paraId="2E9A04F1" w14:textId="77777777" w:rsidR="005D00F2" w:rsidRDefault="009B071D">
            <w:pPr>
              <w:spacing w:after="20"/>
            </w:pPr>
            <w:r>
              <w:rPr>
                <w:sz w:val="14"/>
              </w:rPr>
              <w:t>High</w:t>
            </w:r>
          </w:p>
        </w:tc>
        <w:tc>
          <w:tcPr>
            <w:tcW w:w="1601" w:type="dxa"/>
            <w:vAlign w:val="center"/>
          </w:tcPr>
          <w:p w14:paraId="65BC525D" w14:textId="77777777" w:rsidR="005D00F2" w:rsidRDefault="009B071D">
            <w:pPr>
              <w:spacing w:after="20"/>
            </w:pPr>
            <w:r>
              <w:rPr>
                <w:sz w:val="14"/>
              </w:rPr>
              <w:t>High</w:t>
            </w:r>
          </w:p>
        </w:tc>
        <w:tc>
          <w:tcPr>
            <w:tcW w:w="1601" w:type="dxa"/>
            <w:vAlign w:val="center"/>
          </w:tcPr>
          <w:p w14:paraId="04B09833" w14:textId="77777777" w:rsidR="005D00F2" w:rsidRDefault="009B071D">
            <w:pPr>
              <w:spacing w:after="20"/>
            </w:pPr>
            <w:r>
              <w:rPr>
                <w:sz w:val="14"/>
              </w:rPr>
              <w:t>Prepared statements and input validation</w:t>
            </w:r>
          </w:p>
        </w:tc>
        <w:tc>
          <w:tcPr>
            <w:tcW w:w="1601" w:type="dxa"/>
            <w:vAlign w:val="center"/>
          </w:tcPr>
          <w:p w14:paraId="05CB8AE9" w14:textId="77777777" w:rsidR="005D00F2" w:rsidRDefault="009B071D">
            <w:pPr>
              <w:spacing w:after="20"/>
            </w:pPr>
            <w:r>
              <w:rPr>
                <w:sz w:val="14"/>
              </w:rPr>
              <w:t>Low</w:t>
            </w:r>
          </w:p>
        </w:tc>
      </w:tr>
      <w:tr w:rsidR="005D00F2" w14:paraId="53A365B5" w14:textId="77777777">
        <w:trPr>
          <w:jc w:val="center"/>
        </w:trPr>
        <w:tc>
          <w:tcPr>
            <w:tcW w:w="1601" w:type="dxa"/>
            <w:vAlign w:val="center"/>
          </w:tcPr>
          <w:p w14:paraId="57043A18" w14:textId="77777777" w:rsidR="005D00F2" w:rsidRDefault="009B071D">
            <w:pPr>
              <w:spacing w:after="20"/>
            </w:pPr>
            <w:r>
              <w:rPr>
                <w:sz w:val="14"/>
              </w:rPr>
              <w:t>Session misuse</w:t>
            </w:r>
          </w:p>
        </w:tc>
        <w:tc>
          <w:tcPr>
            <w:tcW w:w="1601" w:type="dxa"/>
            <w:vAlign w:val="center"/>
          </w:tcPr>
          <w:p w14:paraId="583585E8" w14:textId="77777777" w:rsidR="005D00F2" w:rsidRDefault="009B071D">
            <w:pPr>
              <w:spacing w:after="20"/>
            </w:pPr>
            <w:r>
              <w:rPr>
                <w:sz w:val="14"/>
              </w:rPr>
              <w:t>Low</w:t>
            </w:r>
          </w:p>
        </w:tc>
        <w:tc>
          <w:tcPr>
            <w:tcW w:w="1601" w:type="dxa"/>
            <w:vAlign w:val="center"/>
          </w:tcPr>
          <w:p w14:paraId="185EF14C" w14:textId="77777777" w:rsidR="005D00F2" w:rsidRDefault="009B071D">
            <w:pPr>
              <w:spacing w:after="20"/>
            </w:pPr>
            <w:r>
              <w:rPr>
                <w:sz w:val="14"/>
              </w:rPr>
              <w:t>High</w:t>
            </w:r>
          </w:p>
        </w:tc>
        <w:tc>
          <w:tcPr>
            <w:tcW w:w="1601" w:type="dxa"/>
            <w:vAlign w:val="center"/>
          </w:tcPr>
          <w:p w14:paraId="0D5BA630" w14:textId="77777777" w:rsidR="005D00F2" w:rsidRDefault="009B071D">
            <w:pPr>
              <w:spacing w:after="20"/>
            </w:pPr>
            <w:r>
              <w:rPr>
                <w:sz w:val="14"/>
              </w:rPr>
              <w:t>High</w:t>
            </w:r>
          </w:p>
        </w:tc>
        <w:tc>
          <w:tcPr>
            <w:tcW w:w="1601" w:type="dxa"/>
            <w:vAlign w:val="center"/>
          </w:tcPr>
          <w:p w14:paraId="10032E0C" w14:textId="77777777" w:rsidR="005D00F2" w:rsidRDefault="009B071D">
            <w:pPr>
              <w:spacing w:after="20"/>
            </w:pPr>
            <w:r>
              <w:rPr>
                <w:sz w:val="14"/>
              </w:rPr>
              <w:t>Session checks and logout</w:t>
            </w:r>
          </w:p>
        </w:tc>
        <w:tc>
          <w:tcPr>
            <w:tcW w:w="1601" w:type="dxa"/>
            <w:vAlign w:val="center"/>
          </w:tcPr>
          <w:p w14:paraId="650A3515" w14:textId="77777777" w:rsidR="005D00F2" w:rsidRDefault="009B071D">
            <w:pPr>
              <w:spacing w:after="20"/>
            </w:pPr>
            <w:r>
              <w:rPr>
                <w:sz w:val="14"/>
              </w:rPr>
              <w:t>Low</w:t>
            </w:r>
          </w:p>
        </w:tc>
      </w:tr>
      <w:tr w:rsidR="005D00F2" w14:paraId="44A84189" w14:textId="77777777">
        <w:trPr>
          <w:jc w:val="center"/>
        </w:trPr>
        <w:tc>
          <w:tcPr>
            <w:tcW w:w="1601" w:type="dxa"/>
            <w:vAlign w:val="center"/>
          </w:tcPr>
          <w:p w14:paraId="3E81ACFE" w14:textId="77777777" w:rsidR="005D00F2" w:rsidRDefault="009B071D">
            <w:pPr>
              <w:spacing w:after="20"/>
            </w:pPr>
            <w:r>
              <w:rPr>
                <w:sz w:val="14"/>
              </w:rPr>
              <w:t>Order inconsistency</w:t>
            </w:r>
          </w:p>
        </w:tc>
        <w:tc>
          <w:tcPr>
            <w:tcW w:w="1601" w:type="dxa"/>
            <w:vAlign w:val="center"/>
          </w:tcPr>
          <w:p w14:paraId="0FD656C1" w14:textId="77777777" w:rsidR="005D00F2" w:rsidRDefault="009B071D">
            <w:pPr>
              <w:spacing w:after="20"/>
            </w:pPr>
            <w:r>
              <w:rPr>
                <w:sz w:val="14"/>
              </w:rPr>
              <w:t>Medium</w:t>
            </w:r>
          </w:p>
        </w:tc>
        <w:tc>
          <w:tcPr>
            <w:tcW w:w="1601" w:type="dxa"/>
            <w:vAlign w:val="center"/>
          </w:tcPr>
          <w:p w14:paraId="2CCAF2B8" w14:textId="77777777" w:rsidR="005D00F2" w:rsidRDefault="009B071D">
            <w:pPr>
              <w:spacing w:after="20"/>
            </w:pPr>
            <w:r>
              <w:rPr>
                <w:sz w:val="14"/>
              </w:rPr>
              <w:t>High</w:t>
            </w:r>
          </w:p>
        </w:tc>
        <w:tc>
          <w:tcPr>
            <w:tcW w:w="1601" w:type="dxa"/>
            <w:vAlign w:val="center"/>
          </w:tcPr>
          <w:p w14:paraId="00CE5710" w14:textId="77777777" w:rsidR="005D00F2" w:rsidRDefault="009B071D">
            <w:pPr>
              <w:spacing w:after="20"/>
            </w:pPr>
            <w:r>
              <w:rPr>
                <w:sz w:val="14"/>
              </w:rPr>
              <w:t>High</w:t>
            </w:r>
          </w:p>
        </w:tc>
        <w:tc>
          <w:tcPr>
            <w:tcW w:w="1601" w:type="dxa"/>
            <w:vAlign w:val="center"/>
          </w:tcPr>
          <w:p w14:paraId="06EEA89A" w14:textId="77777777" w:rsidR="005D00F2" w:rsidRDefault="009B071D">
            <w:pPr>
              <w:spacing w:after="20"/>
            </w:pPr>
            <w:r>
              <w:rPr>
                <w:sz w:val="14"/>
              </w:rPr>
              <w:t>Transaction for order persistence</w:t>
            </w:r>
          </w:p>
        </w:tc>
        <w:tc>
          <w:tcPr>
            <w:tcW w:w="1601" w:type="dxa"/>
            <w:vAlign w:val="center"/>
          </w:tcPr>
          <w:p w14:paraId="0CC6E0BC" w14:textId="77777777" w:rsidR="005D00F2" w:rsidRDefault="009B071D">
            <w:pPr>
              <w:spacing w:after="20"/>
            </w:pPr>
            <w:r>
              <w:rPr>
                <w:sz w:val="14"/>
              </w:rPr>
              <w:t>Low</w:t>
            </w:r>
          </w:p>
        </w:tc>
      </w:tr>
      <w:tr w:rsidR="005D00F2" w14:paraId="488F03CC" w14:textId="77777777">
        <w:trPr>
          <w:jc w:val="center"/>
        </w:trPr>
        <w:tc>
          <w:tcPr>
            <w:tcW w:w="1601" w:type="dxa"/>
            <w:vAlign w:val="center"/>
          </w:tcPr>
          <w:p w14:paraId="05E6ED91" w14:textId="77777777" w:rsidR="005D00F2" w:rsidRDefault="009B071D">
            <w:pPr>
              <w:spacing w:after="20"/>
            </w:pPr>
            <w:r>
              <w:rPr>
                <w:sz w:val="14"/>
              </w:rPr>
              <w:t>Recommendation mismatch</w:t>
            </w:r>
          </w:p>
        </w:tc>
        <w:tc>
          <w:tcPr>
            <w:tcW w:w="1601" w:type="dxa"/>
            <w:vAlign w:val="center"/>
          </w:tcPr>
          <w:p w14:paraId="073485CE" w14:textId="77777777" w:rsidR="005D00F2" w:rsidRDefault="009B071D">
            <w:pPr>
              <w:spacing w:after="20"/>
            </w:pPr>
            <w:r>
              <w:rPr>
                <w:sz w:val="14"/>
              </w:rPr>
              <w:t>Medium</w:t>
            </w:r>
          </w:p>
        </w:tc>
        <w:tc>
          <w:tcPr>
            <w:tcW w:w="1601" w:type="dxa"/>
            <w:vAlign w:val="center"/>
          </w:tcPr>
          <w:p w14:paraId="04FDF72C" w14:textId="77777777" w:rsidR="005D00F2" w:rsidRDefault="009B071D">
            <w:pPr>
              <w:spacing w:after="20"/>
            </w:pPr>
            <w:r>
              <w:rPr>
                <w:sz w:val="14"/>
              </w:rPr>
              <w:t>Low</w:t>
            </w:r>
          </w:p>
        </w:tc>
        <w:tc>
          <w:tcPr>
            <w:tcW w:w="1601" w:type="dxa"/>
            <w:vAlign w:val="center"/>
          </w:tcPr>
          <w:p w14:paraId="1E000377" w14:textId="77777777" w:rsidR="005D00F2" w:rsidRDefault="009B071D">
            <w:pPr>
              <w:spacing w:after="20"/>
            </w:pPr>
            <w:r>
              <w:rPr>
                <w:sz w:val="14"/>
              </w:rPr>
              <w:t>Low</w:t>
            </w:r>
          </w:p>
        </w:tc>
        <w:tc>
          <w:tcPr>
            <w:tcW w:w="1601" w:type="dxa"/>
            <w:vAlign w:val="center"/>
          </w:tcPr>
          <w:p w14:paraId="0191B3B7" w14:textId="77777777" w:rsidR="005D00F2" w:rsidRDefault="009B071D">
            <w:pPr>
              <w:spacing w:after="20"/>
            </w:pPr>
            <w:r>
              <w:rPr>
                <w:sz w:val="14"/>
              </w:rPr>
              <w:t>Transparent rules and manual filter override</w:t>
            </w:r>
          </w:p>
        </w:tc>
        <w:tc>
          <w:tcPr>
            <w:tcW w:w="1601" w:type="dxa"/>
            <w:vAlign w:val="center"/>
          </w:tcPr>
          <w:p w14:paraId="4DA831E5" w14:textId="77777777" w:rsidR="005D00F2" w:rsidRDefault="009B071D">
            <w:pPr>
              <w:spacing w:after="20"/>
            </w:pPr>
            <w:r>
              <w:rPr>
                <w:sz w:val="14"/>
              </w:rPr>
              <w:t>Low</w:t>
            </w:r>
          </w:p>
        </w:tc>
      </w:tr>
      <w:tr w:rsidR="005D00F2" w14:paraId="5038E29F" w14:textId="77777777">
        <w:trPr>
          <w:jc w:val="center"/>
        </w:trPr>
        <w:tc>
          <w:tcPr>
            <w:tcW w:w="1601" w:type="dxa"/>
            <w:vAlign w:val="center"/>
          </w:tcPr>
          <w:p w14:paraId="319173BD" w14:textId="77777777" w:rsidR="005D00F2" w:rsidRDefault="009B071D">
            <w:pPr>
              <w:spacing w:after="20"/>
            </w:pPr>
            <w:r>
              <w:rPr>
                <w:sz w:val="14"/>
              </w:rPr>
              <w:t>Server failure</w:t>
            </w:r>
          </w:p>
        </w:tc>
        <w:tc>
          <w:tcPr>
            <w:tcW w:w="1601" w:type="dxa"/>
            <w:vAlign w:val="center"/>
          </w:tcPr>
          <w:p w14:paraId="3411F034" w14:textId="77777777" w:rsidR="005D00F2" w:rsidRDefault="009B071D">
            <w:pPr>
              <w:spacing w:after="20"/>
            </w:pPr>
            <w:r>
              <w:rPr>
                <w:sz w:val="14"/>
              </w:rPr>
              <w:t>Low</w:t>
            </w:r>
          </w:p>
        </w:tc>
        <w:tc>
          <w:tcPr>
            <w:tcW w:w="1601" w:type="dxa"/>
            <w:vAlign w:val="center"/>
          </w:tcPr>
          <w:p w14:paraId="2F38CCDD" w14:textId="77777777" w:rsidR="005D00F2" w:rsidRDefault="009B071D">
            <w:pPr>
              <w:spacing w:after="20"/>
            </w:pPr>
            <w:r>
              <w:rPr>
                <w:sz w:val="14"/>
              </w:rPr>
              <w:t>High</w:t>
            </w:r>
          </w:p>
        </w:tc>
        <w:tc>
          <w:tcPr>
            <w:tcW w:w="1601" w:type="dxa"/>
            <w:vAlign w:val="center"/>
          </w:tcPr>
          <w:p w14:paraId="31180930" w14:textId="77777777" w:rsidR="005D00F2" w:rsidRDefault="009B071D">
            <w:pPr>
              <w:spacing w:after="20"/>
            </w:pPr>
            <w:r>
              <w:rPr>
                <w:sz w:val="14"/>
              </w:rPr>
              <w:t>Medium</w:t>
            </w:r>
          </w:p>
        </w:tc>
        <w:tc>
          <w:tcPr>
            <w:tcW w:w="1601" w:type="dxa"/>
            <w:vAlign w:val="center"/>
          </w:tcPr>
          <w:p w14:paraId="0225342F" w14:textId="77777777" w:rsidR="005D00F2" w:rsidRDefault="009B071D">
            <w:pPr>
              <w:spacing w:after="20"/>
            </w:pPr>
            <w:r>
              <w:rPr>
                <w:sz w:val="14"/>
              </w:rPr>
              <w:t>Database backup/export and restart procedure</w:t>
            </w:r>
          </w:p>
        </w:tc>
        <w:tc>
          <w:tcPr>
            <w:tcW w:w="1601" w:type="dxa"/>
            <w:vAlign w:val="center"/>
          </w:tcPr>
          <w:p w14:paraId="684F95F6" w14:textId="77777777" w:rsidR="005D00F2" w:rsidRDefault="009B071D">
            <w:pPr>
              <w:spacing w:after="20"/>
            </w:pPr>
            <w:r>
              <w:rPr>
                <w:sz w:val="14"/>
              </w:rPr>
              <w:t>Medium</w:t>
            </w:r>
          </w:p>
        </w:tc>
      </w:tr>
    </w:tbl>
    <w:p w14:paraId="315ADFF4" w14:textId="77777777" w:rsidR="005D00F2" w:rsidRDefault="005D00F2"/>
    <w:p w14:paraId="064E6697" w14:textId="77777777" w:rsidR="005D00F2" w:rsidRDefault="009B071D">
      <w:pPr>
        <w:jc w:val="both"/>
      </w:pPr>
      <w:r>
        <w:t>Security is treated as an engineering requirement rather than an optional feature. The prototype does not store card numbers or payment secrets. Passwords should be stored using a secure password-hashing mechanism in a production deployment; the academic prototype keeps the authentication boundary limited and documents this as a production hardening requirement.</w:t>
      </w:r>
    </w:p>
    <w:p w14:paraId="08C26542" w14:textId="77777777" w:rsidR="005D00F2" w:rsidRDefault="009B071D">
      <w:r>
        <w:br w:type="page"/>
      </w:r>
    </w:p>
    <w:p w14:paraId="24B34382" w14:textId="77777777" w:rsidR="005D00F2" w:rsidRDefault="009B071D">
      <w:pPr>
        <w:pStyle w:val="Heading1"/>
        <w:jc w:val="center"/>
      </w:pPr>
      <w:r>
        <w:t>CHAPTER 4</w:t>
      </w:r>
    </w:p>
    <w:p w14:paraId="0C31A45A" w14:textId="77777777" w:rsidR="005D00F2" w:rsidRDefault="009B071D">
      <w:pPr>
        <w:pStyle w:val="Heading1"/>
        <w:jc w:val="center"/>
      </w:pPr>
      <w:r>
        <w:t>IMPLEMENTATION, TESTING &amp; RESULTS, PROJECT MANAGEMENT</w:t>
      </w:r>
    </w:p>
    <w:p w14:paraId="677AC72B" w14:textId="77777777" w:rsidR="005D00F2" w:rsidRDefault="009B071D">
      <w:pPr>
        <w:pStyle w:val="Heading2"/>
      </w:pPr>
      <w:r>
        <w:t>4.1 Development Approach &amp; Resources</w:t>
      </w:r>
    </w:p>
    <w:p w14:paraId="6C37987B" w14:textId="77777777" w:rsidR="005D00F2" w:rsidRDefault="009B071D">
      <w:pPr>
        <w:jc w:val="both"/>
      </w:pPr>
      <w:r>
        <w:t>Development followed an incremental approach. First, the required user journeys were identified and converted into database entities and interface screens. The catalogue and authentication functions were implemented before the cart and ordering workflow. Recommendation logic was then integrated into discovery, followed by verification and refinement of validation and error handling.</w:t>
      </w:r>
    </w:p>
    <w:p w14:paraId="2BE19B0C" w14:textId="77777777" w:rsidR="005D00F2" w:rsidRDefault="009B071D">
      <w:pPr>
        <w:pStyle w:val="Heading2"/>
      </w:pPr>
      <w:r>
        <w:t>4.2 Hardware / Software / Fabrication Implementation &amp; Modern Tools Used</w:t>
      </w:r>
    </w:p>
    <w:tbl>
      <w:tblPr>
        <w:tblStyle w:val="TableGrid"/>
        <w:tblW w:w="0" w:type="auto"/>
        <w:jc w:val="center"/>
        <w:tblLook w:val="04A0" w:firstRow="1" w:lastRow="0" w:firstColumn="1" w:lastColumn="0" w:noHBand="0" w:noVBand="1"/>
      </w:tblPr>
      <w:tblGrid>
        <w:gridCol w:w="3202"/>
        <w:gridCol w:w="3202"/>
        <w:gridCol w:w="3202"/>
      </w:tblGrid>
      <w:tr w:rsidR="005D00F2" w14:paraId="3F9A46ED" w14:textId="77777777">
        <w:trPr>
          <w:jc w:val="center"/>
        </w:trPr>
        <w:tc>
          <w:tcPr>
            <w:tcW w:w="3202" w:type="dxa"/>
            <w:vAlign w:val="center"/>
          </w:tcPr>
          <w:p w14:paraId="0905F8A6" w14:textId="77777777" w:rsidR="005D00F2" w:rsidRDefault="009B071D">
            <w:pPr>
              <w:spacing w:after="20"/>
            </w:pPr>
            <w:r>
              <w:rPr>
                <w:b/>
                <w:sz w:val="15"/>
              </w:rPr>
              <w:t>Tool / Software / Equipment</w:t>
            </w:r>
          </w:p>
        </w:tc>
        <w:tc>
          <w:tcPr>
            <w:tcW w:w="3202" w:type="dxa"/>
            <w:vAlign w:val="center"/>
          </w:tcPr>
          <w:p w14:paraId="4520B140" w14:textId="77777777" w:rsidR="005D00F2" w:rsidRDefault="009B071D">
            <w:pPr>
              <w:spacing w:after="20"/>
            </w:pPr>
            <w:r>
              <w:rPr>
                <w:b/>
                <w:sz w:val="15"/>
              </w:rPr>
              <w:t>Purpose</w:t>
            </w:r>
          </w:p>
        </w:tc>
        <w:tc>
          <w:tcPr>
            <w:tcW w:w="3202" w:type="dxa"/>
            <w:vAlign w:val="center"/>
          </w:tcPr>
          <w:p w14:paraId="123CBFE4" w14:textId="77777777" w:rsidR="005D00F2" w:rsidRDefault="009B071D">
            <w:pPr>
              <w:spacing w:after="20"/>
            </w:pPr>
            <w:r>
              <w:rPr>
                <w:b/>
                <w:sz w:val="15"/>
              </w:rPr>
              <w:t>Stage Used</w:t>
            </w:r>
          </w:p>
        </w:tc>
      </w:tr>
      <w:tr w:rsidR="005D00F2" w14:paraId="2F691A0E" w14:textId="77777777">
        <w:trPr>
          <w:jc w:val="center"/>
        </w:trPr>
        <w:tc>
          <w:tcPr>
            <w:tcW w:w="3202" w:type="dxa"/>
            <w:vAlign w:val="center"/>
          </w:tcPr>
          <w:p w14:paraId="1C9FB550" w14:textId="77777777" w:rsidR="005D00F2" w:rsidRDefault="009B071D">
            <w:pPr>
              <w:spacing w:after="20"/>
            </w:pPr>
            <w:r>
              <w:rPr>
                <w:sz w:val="15"/>
              </w:rPr>
              <w:t>HTML5 + CSS3</w:t>
            </w:r>
          </w:p>
        </w:tc>
        <w:tc>
          <w:tcPr>
            <w:tcW w:w="3202" w:type="dxa"/>
            <w:vAlign w:val="center"/>
          </w:tcPr>
          <w:p w14:paraId="35FB6EEB" w14:textId="77777777" w:rsidR="005D00F2" w:rsidRDefault="009B071D">
            <w:pPr>
              <w:spacing w:after="20"/>
            </w:pPr>
            <w:r>
              <w:rPr>
                <w:sz w:val="15"/>
              </w:rPr>
              <w:t>Page structure and responsive styling</w:t>
            </w:r>
          </w:p>
        </w:tc>
        <w:tc>
          <w:tcPr>
            <w:tcW w:w="3202" w:type="dxa"/>
            <w:vAlign w:val="center"/>
          </w:tcPr>
          <w:p w14:paraId="09DAF156" w14:textId="77777777" w:rsidR="005D00F2" w:rsidRDefault="009B071D">
            <w:pPr>
              <w:spacing w:after="20"/>
            </w:pPr>
            <w:r>
              <w:rPr>
                <w:sz w:val="15"/>
              </w:rPr>
              <w:t>UI development</w:t>
            </w:r>
          </w:p>
        </w:tc>
      </w:tr>
      <w:tr w:rsidR="005D00F2" w14:paraId="5E7CF951" w14:textId="77777777">
        <w:trPr>
          <w:jc w:val="center"/>
        </w:trPr>
        <w:tc>
          <w:tcPr>
            <w:tcW w:w="3202" w:type="dxa"/>
            <w:vAlign w:val="center"/>
          </w:tcPr>
          <w:p w14:paraId="6E194C32" w14:textId="77777777" w:rsidR="005D00F2" w:rsidRDefault="009B071D">
            <w:pPr>
              <w:spacing w:after="20"/>
            </w:pPr>
            <w:r>
              <w:rPr>
                <w:sz w:val="15"/>
              </w:rPr>
              <w:t>JavaScript</w:t>
            </w:r>
          </w:p>
        </w:tc>
        <w:tc>
          <w:tcPr>
            <w:tcW w:w="3202" w:type="dxa"/>
            <w:vAlign w:val="center"/>
          </w:tcPr>
          <w:p w14:paraId="5B8D1472" w14:textId="77777777" w:rsidR="005D00F2" w:rsidRDefault="009B071D">
            <w:pPr>
              <w:spacing w:after="20"/>
            </w:pPr>
            <w:r>
              <w:rPr>
                <w:sz w:val="15"/>
              </w:rPr>
              <w:t>Client-side interaction and validation feedback</w:t>
            </w:r>
          </w:p>
        </w:tc>
        <w:tc>
          <w:tcPr>
            <w:tcW w:w="3202" w:type="dxa"/>
            <w:vAlign w:val="center"/>
          </w:tcPr>
          <w:p w14:paraId="4E564409" w14:textId="77777777" w:rsidR="005D00F2" w:rsidRDefault="009B071D">
            <w:pPr>
              <w:spacing w:after="20"/>
            </w:pPr>
            <w:r>
              <w:rPr>
                <w:sz w:val="15"/>
              </w:rPr>
              <w:t>UI development</w:t>
            </w:r>
          </w:p>
        </w:tc>
      </w:tr>
      <w:tr w:rsidR="005D00F2" w14:paraId="6175AF39" w14:textId="77777777">
        <w:trPr>
          <w:jc w:val="center"/>
        </w:trPr>
        <w:tc>
          <w:tcPr>
            <w:tcW w:w="3202" w:type="dxa"/>
            <w:vAlign w:val="center"/>
          </w:tcPr>
          <w:p w14:paraId="7B756F6A" w14:textId="77777777" w:rsidR="005D00F2" w:rsidRDefault="009B071D">
            <w:pPr>
              <w:spacing w:after="20"/>
            </w:pPr>
            <w:r>
              <w:rPr>
                <w:sz w:val="15"/>
              </w:rPr>
              <w:t>JSP</w:t>
            </w:r>
          </w:p>
        </w:tc>
        <w:tc>
          <w:tcPr>
            <w:tcW w:w="3202" w:type="dxa"/>
            <w:vAlign w:val="center"/>
          </w:tcPr>
          <w:p w14:paraId="6340314A" w14:textId="77777777" w:rsidR="005D00F2" w:rsidRDefault="009B071D">
            <w:pPr>
              <w:spacing w:after="20"/>
            </w:pPr>
            <w:r>
              <w:rPr>
                <w:sz w:val="15"/>
              </w:rPr>
              <w:t>Server-rendered web views</w:t>
            </w:r>
          </w:p>
        </w:tc>
        <w:tc>
          <w:tcPr>
            <w:tcW w:w="3202" w:type="dxa"/>
            <w:vAlign w:val="center"/>
          </w:tcPr>
          <w:p w14:paraId="30AFC06C" w14:textId="77777777" w:rsidR="005D00F2" w:rsidRDefault="009B071D">
            <w:pPr>
              <w:spacing w:after="20"/>
            </w:pPr>
            <w:r>
              <w:rPr>
                <w:sz w:val="15"/>
              </w:rPr>
              <w:t>Application implementation</w:t>
            </w:r>
          </w:p>
        </w:tc>
      </w:tr>
      <w:tr w:rsidR="005D00F2" w14:paraId="1A81DDE9" w14:textId="77777777">
        <w:trPr>
          <w:jc w:val="center"/>
        </w:trPr>
        <w:tc>
          <w:tcPr>
            <w:tcW w:w="3202" w:type="dxa"/>
            <w:vAlign w:val="center"/>
          </w:tcPr>
          <w:p w14:paraId="7ACFFC30" w14:textId="77777777" w:rsidR="005D00F2" w:rsidRDefault="009B071D">
            <w:pPr>
              <w:spacing w:after="20"/>
            </w:pPr>
            <w:r>
              <w:rPr>
                <w:sz w:val="15"/>
              </w:rPr>
              <w:t>Java Servlets</w:t>
            </w:r>
          </w:p>
        </w:tc>
        <w:tc>
          <w:tcPr>
            <w:tcW w:w="3202" w:type="dxa"/>
            <w:vAlign w:val="center"/>
          </w:tcPr>
          <w:p w14:paraId="180ABF84" w14:textId="77777777" w:rsidR="005D00F2" w:rsidRDefault="009B071D">
            <w:pPr>
              <w:spacing w:after="20"/>
            </w:pPr>
            <w:r>
              <w:rPr>
                <w:sz w:val="15"/>
              </w:rPr>
              <w:t>HTTP request routing and controller logic</w:t>
            </w:r>
          </w:p>
        </w:tc>
        <w:tc>
          <w:tcPr>
            <w:tcW w:w="3202" w:type="dxa"/>
            <w:vAlign w:val="center"/>
          </w:tcPr>
          <w:p w14:paraId="6F61EB04" w14:textId="77777777" w:rsidR="005D00F2" w:rsidRDefault="009B071D">
            <w:pPr>
              <w:spacing w:after="20"/>
            </w:pPr>
            <w:r>
              <w:rPr>
                <w:sz w:val="15"/>
              </w:rPr>
              <w:t>Backend implementation</w:t>
            </w:r>
          </w:p>
        </w:tc>
      </w:tr>
      <w:tr w:rsidR="005D00F2" w14:paraId="7A2FA81F" w14:textId="77777777">
        <w:trPr>
          <w:jc w:val="center"/>
        </w:trPr>
        <w:tc>
          <w:tcPr>
            <w:tcW w:w="3202" w:type="dxa"/>
            <w:vAlign w:val="center"/>
          </w:tcPr>
          <w:p w14:paraId="032AE4E0" w14:textId="77777777" w:rsidR="005D00F2" w:rsidRDefault="009B071D">
            <w:pPr>
              <w:spacing w:after="20"/>
            </w:pPr>
            <w:r>
              <w:rPr>
                <w:sz w:val="15"/>
              </w:rPr>
              <w:t>JDBC</w:t>
            </w:r>
          </w:p>
        </w:tc>
        <w:tc>
          <w:tcPr>
            <w:tcW w:w="3202" w:type="dxa"/>
            <w:vAlign w:val="center"/>
          </w:tcPr>
          <w:p w14:paraId="1F9B25D1" w14:textId="77777777" w:rsidR="005D00F2" w:rsidRDefault="009B071D">
            <w:pPr>
              <w:spacing w:after="20"/>
            </w:pPr>
            <w:r>
              <w:rPr>
                <w:sz w:val="15"/>
              </w:rPr>
              <w:t>Database connectivity and prepared SQL</w:t>
            </w:r>
          </w:p>
        </w:tc>
        <w:tc>
          <w:tcPr>
            <w:tcW w:w="3202" w:type="dxa"/>
            <w:vAlign w:val="center"/>
          </w:tcPr>
          <w:p w14:paraId="1E067E80" w14:textId="77777777" w:rsidR="005D00F2" w:rsidRDefault="009B071D">
            <w:pPr>
              <w:spacing w:after="20"/>
            </w:pPr>
            <w:r>
              <w:rPr>
                <w:sz w:val="15"/>
              </w:rPr>
              <w:t>Data layer</w:t>
            </w:r>
          </w:p>
        </w:tc>
      </w:tr>
      <w:tr w:rsidR="005D00F2" w14:paraId="0753B68B" w14:textId="77777777">
        <w:trPr>
          <w:jc w:val="center"/>
        </w:trPr>
        <w:tc>
          <w:tcPr>
            <w:tcW w:w="3202" w:type="dxa"/>
            <w:vAlign w:val="center"/>
          </w:tcPr>
          <w:p w14:paraId="1151B33D" w14:textId="77777777" w:rsidR="005D00F2" w:rsidRDefault="009B071D">
            <w:pPr>
              <w:spacing w:after="20"/>
            </w:pPr>
            <w:r>
              <w:rPr>
                <w:sz w:val="15"/>
              </w:rPr>
              <w:t>MySQL</w:t>
            </w:r>
          </w:p>
        </w:tc>
        <w:tc>
          <w:tcPr>
            <w:tcW w:w="3202" w:type="dxa"/>
            <w:vAlign w:val="center"/>
          </w:tcPr>
          <w:p w14:paraId="0655D5F3" w14:textId="77777777" w:rsidR="005D00F2" w:rsidRDefault="009B071D">
            <w:pPr>
              <w:spacing w:after="20"/>
            </w:pPr>
            <w:r>
              <w:rPr>
                <w:sz w:val="15"/>
              </w:rPr>
              <w:t>Persistent relational database</w:t>
            </w:r>
          </w:p>
        </w:tc>
        <w:tc>
          <w:tcPr>
            <w:tcW w:w="3202" w:type="dxa"/>
            <w:vAlign w:val="center"/>
          </w:tcPr>
          <w:p w14:paraId="25FD73E4" w14:textId="77777777" w:rsidR="005D00F2" w:rsidRDefault="009B071D">
            <w:pPr>
              <w:spacing w:after="20"/>
            </w:pPr>
            <w:r>
              <w:rPr>
                <w:sz w:val="15"/>
              </w:rPr>
              <w:t>Data modelling and testing</w:t>
            </w:r>
          </w:p>
        </w:tc>
      </w:tr>
      <w:tr w:rsidR="005D00F2" w14:paraId="5862243F" w14:textId="77777777">
        <w:trPr>
          <w:jc w:val="center"/>
        </w:trPr>
        <w:tc>
          <w:tcPr>
            <w:tcW w:w="3202" w:type="dxa"/>
            <w:vAlign w:val="center"/>
          </w:tcPr>
          <w:p w14:paraId="318E9544" w14:textId="77777777" w:rsidR="005D00F2" w:rsidRDefault="009B071D">
            <w:pPr>
              <w:spacing w:after="20"/>
            </w:pPr>
            <w:r>
              <w:rPr>
                <w:sz w:val="15"/>
              </w:rPr>
              <w:t>Apache Tomcat</w:t>
            </w:r>
          </w:p>
        </w:tc>
        <w:tc>
          <w:tcPr>
            <w:tcW w:w="3202" w:type="dxa"/>
            <w:vAlign w:val="center"/>
          </w:tcPr>
          <w:p w14:paraId="46010FF8" w14:textId="77777777" w:rsidR="005D00F2" w:rsidRDefault="009B071D">
            <w:pPr>
              <w:spacing w:after="20"/>
            </w:pPr>
            <w:r>
              <w:rPr>
                <w:sz w:val="15"/>
              </w:rPr>
              <w:t>Servlet/JSP runtime</w:t>
            </w:r>
          </w:p>
        </w:tc>
        <w:tc>
          <w:tcPr>
            <w:tcW w:w="3202" w:type="dxa"/>
            <w:vAlign w:val="center"/>
          </w:tcPr>
          <w:p w14:paraId="31CE74C3" w14:textId="77777777" w:rsidR="005D00F2" w:rsidRDefault="009B071D">
            <w:pPr>
              <w:spacing w:after="20"/>
            </w:pPr>
            <w:r>
              <w:rPr>
                <w:sz w:val="15"/>
              </w:rPr>
              <w:t>Integration</w:t>
            </w:r>
          </w:p>
        </w:tc>
      </w:tr>
      <w:tr w:rsidR="005D00F2" w14:paraId="6AB3FFFA" w14:textId="77777777">
        <w:trPr>
          <w:jc w:val="center"/>
        </w:trPr>
        <w:tc>
          <w:tcPr>
            <w:tcW w:w="3202" w:type="dxa"/>
            <w:vAlign w:val="center"/>
          </w:tcPr>
          <w:p w14:paraId="481562B2" w14:textId="77777777" w:rsidR="005D00F2" w:rsidRDefault="009B071D">
            <w:pPr>
              <w:spacing w:after="20"/>
            </w:pPr>
            <w:r>
              <w:rPr>
                <w:sz w:val="15"/>
              </w:rPr>
              <w:t xml:space="preserve">IDE + </w:t>
            </w:r>
            <w:proofErr w:type="spellStart"/>
            <w:r>
              <w:rPr>
                <w:sz w:val="15"/>
              </w:rPr>
              <w:t>Git</w:t>
            </w:r>
            <w:proofErr w:type="spellEnd"/>
          </w:p>
        </w:tc>
        <w:tc>
          <w:tcPr>
            <w:tcW w:w="3202" w:type="dxa"/>
            <w:vAlign w:val="center"/>
          </w:tcPr>
          <w:p w14:paraId="77783063" w14:textId="77777777" w:rsidR="005D00F2" w:rsidRDefault="009B071D">
            <w:pPr>
              <w:spacing w:after="20"/>
            </w:pPr>
            <w:r>
              <w:rPr>
                <w:sz w:val="15"/>
              </w:rPr>
              <w:t>Development and version control</w:t>
            </w:r>
          </w:p>
        </w:tc>
        <w:tc>
          <w:tcPr>
            <w:tcW w:w="3202" w:type="dxa"/>
            <w:vAlign w:val="center"/>
          </w:tcPr>
          <w:p w14:paraId="58E52B1E" w14:textId="77777777" w:rsidR="005D00F2" w:rsidRDefault="009B071D">
            <w:pPr>
              <w:spacing w:after="20"/>
            </w:pPr>
            <w:r>
              <w:rPr>
                <w:sz w:val="15"/>
              </w:rPr>
              <w:t>All stages</w:t>
            </w:r>
          </w:p>
        </w:tc>
      </w:tr>
    </w:tbl>
    <w:p w14:paraId="1670111C" w14:textId="77777777" w:rsidR="005D00F2" w:rsidRDefault="005D00F2"/>
    <w:p w14:paraId="644D193D" w14:textId="77777777" w:rsidR="005D00F2" w:rsidRDefault="009B071D">
      <w:pPr>
        <w:jc w:val="center"/>
      </w:pPr>
      <w:r>
        <w:rPr>
          <w:noProof/>
        </w:rPr>
        <w:drawing>
          <wp:inline distT="0" distB="0" distL="114300" distR="114300" wp14:anchorId="28118CC8" wp14:editId="4452A880">
            <wp:extent cx="5943600" cy="39725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943600" cy="3972719"/>
                    </a:xfrm>
                    <a:prstGeom prst="rect">
                      <a:avLst/>
                    </a:prstGeom>
                  </pic:spPr>
                </pic:pic>
              </a:graphicData>
            </a:graphic>
          </wp:inline>
        </w:drawing>
      </w:r>
    </w:p>
    <w:p w14:paraId="7CCE3098" w14:textId="77777777" w:rsidR="005D00F2" w:rsidRDefault="009B071D">
      <w:pPr>
        <w:jc w:val="center"/>
      </w:pPr>
      <w:r>
        <w:rPr>
          <w:b/>
          <w:sz w:val="18"/>
        </w:rPr>
        <w:t>Figure 4. Entity Relationship Model</w:t>
      </w:r>
    </w:p>
    <w:p w14:paraId="0D2B2597" w14:textId="77777777" w:rsidR="005D00F2" w:rsidRDefault="005D00F2"/>
    <w:p w14:paraId="4B4DDAC3" w14:textId="77777777" w:rsidR="005D00F2" w:rsidRDefault="009B071D">
      <w:r>
        <w:br w:type="page"/>
      </w:r>
    </w:p>
    <w:p w14:paraId="04CE3A91" w14:textId="77777777" w:rsidR="005D00F2" w:rsidRDefault="009B071D">
      <w:pPr>
        <w:pStyle w:val="Heading2"/>
      </w:pPr>
      <w:r>
        <w:t>4.2.1 Module Implementation</w:t>
      </w:r>
    </w:p>
    <w:p w14:paraId="76A98A57" w14:textId="77777777" w:rsidR="005D00F2" w:rsidRDefault="009B071D">
      <w:pPr>
        <w:jc w:val="both"/>
      </w:pPr>
      <w:r>
        <w:t>The Authentication module manages registration, login, logout and session checks. The Food Discovery module retrieves catalogue data and applies search, category, dietary and price constraints. The recommendation component assigns a score based on explicit preference matches, availability and popularity. The Cart module maintains selected items and quantities, while the Checkout module recalculates totals on the server before creating the order.</w:t>
      </w:r>
    </w:p>
    <w:p w14:paraId="612D1840" w14:textId="77777777" w:rsidR="005D00F2" w:rsidRDefault="009B071D">
      <w:pPr>
        <w:jc w:val="both"/>
      </w:pPr>
      <w:r>
        <w:t>The Administration module provides controlled catalogue and order-status operations. Data-access methods use prepared statements to avoid constructing SQL commands from raw user input. The JSP layer focuses on presentation, while Servlets act as request controllers. This separation keeps the business rules reusable and makes individual modules easier to test.</w:t>
      </w:r>
    </w:p>
    <w:p w14:paraId="1A0837A1" w14:textId="77777777" w:rsidR="005D00F2" w:rsidRDefault="009B071D">
      <w:pPr>
        <w:pStyle w:val="Heading2"/>
      </w:pPr>
      <w:r>
        <w:t>4.2.2 Recommendation Logic</w:t>
      </w:r>
    </w:p>
    <w:p w14:paraId="484ACFF0" w14:textId="77777777" w:rsidR="005D00F2" w:rsidRDefault="009B071D">
      <w:pPr>
        <w:jc w:val="both"/>
      </w:pPr>
      <w:r>
        <w:t xml:space="preserve">For each candidate food item, </w:t>
      </w:r>
      <w:proofErr w:type="spellStart"/>
      <w:r>
        <w:t>FoodVerse</w:t>
      </w:r>
      <w:proofErr w:type="spellEnd"/>
      <w:r>
        <w:t xml:space="preserve"> calculates a bounded score: Score = 50 × </w:t>
      </w:r>
      <w:proofErr w:type="spellStart"/>
      <w:r>
        <w:t>PreferenceMatch</w:t>
      </w:r>
      <w:proofErr w:type="spellEnd"/>
      <w:r>
        <w:t xml:space="preserve"> + 30 × Availability + 20 × Popularity. Each component is normalized to a value between 0 and 1. A preference match is 1 when the item's tags satisfy the selected preference and 0 otherwise; availability is 1 for an available item; popularity is normalized from catalogue popularity data. The score is used only for ranking and can be overridden by explicit user filters.</w:t>
      </w:r>
    </w:p>
    <w:p w14:paraId="791809B8" w14:textId="77777777" w:rsidR="005D00F2" w:rsidRDefault="009B071D">
      <w:pPr>
        <w:jc w:val="center"/>
      </w:pPr>
      <w:r>
        <w:rPr>
          <w:noProof/>
        </w:rPr>
        <w:drawing>
          <wp:inline distT="0" distB="0" distL="114300" distR="114300" wp14:anchorId="32171A28" wp14:editId="3B533A56">
            <wp:extent cx="5943600" cy="43281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943600" cy="4328716"/>
                    </a:xfrm>
                    <a:prstGeom prst="rect">
                      <a:avLst/>
                    </a:prstGeom>
                  </pic:spPr>
                </pic:pic>
              </a:graphicData>
            </a:graphic>
          </wp:inline>
        </w:drawing>
      </w:r>
    </w:p>
    <w:p w14:paraId="2A39C863" w14:textId="77777777" w:rsidR="005D00F2" w:rsidRDefault="009B071D">
      <w:pPr>
        <w:jc w:val="center"/>
      </w:pPr>
      <w:r>
        <w:rPr>
          <w:b/>
          <w:sz w:val="18"/>
        </w:rPr>
        <w:t>Figure 5. Sequence for Food Search and Recommendation</w:t>
      </w:r>
    </w:p>
    <w:p w14:paraId="05C95110" w14:textId="77777777" w:rsidR="005D00F2" w:rsidRDefault="005D00F2"/>
    <w:p w14:paraId="17379726" w14:textId="77777777" w:rsidR="005D00F2" w:rsidRDefault="009B071D">
      <w:r>
        <w:br w:type="page"/>
      </w:r>
    </w:p>
    <w:p w14:paraId="4AAE5975" w14:textId="77777777" w:rsidR="005D00F2" w:rsidRDefault="009B071D">
      <w:pPr>
        <w:pStyle w:val="Heading2"/>
      </w:pPr>
      <w:r>
        <w:t>4.3 Test Plan &amp; Verification</w:t>
      </w:r>
    </w:p>
    <w:p w14:paraId="1DAAB061" w14:textId="77777777" w:rsidR="005D00F2" w:rsidRDefault="009B071D">
      <w:pPr>
        <w:jc w:val="both"/>
      </w:pPr>
      <w:r>
        <w:t>The test plan was defined before result interpretation. Verification covered individual functional requirements, integration between modules, validation of invalid input, database persistence, and representative response-time observations. Each test was considered successful only when the specified acceptance criterion was satisfied.</w:t>
      </w:r>
    </w:p>
    <w:tbl>
      <w:tblPr>
        <w:tblStyle w:val="TableGrid"/>
        <w:tblW w:w="0" w:type="auto"/>
        <w:jc w:val="center"/>
        <w:tblLook w:val="04A0" w:firstRow="1" w:lastRow="0" w:firstColumn="1" w:lastColumn="0" w:noHBand="0" w:noVBand="1"/>
      </w:tblPr>
      <w:tblGrid>
        <w:gridCol w:w="1627"/>
        <w:gridCol w:w="1838"/>
        <w:gridCol w:w="1564"/>
        <w:gridCol w:w="1561"/>
        <w:gridCol w:w="1558"/>
        <w:gridCol w:w="1553"/>
      </w:tblGrid>
      <w:tr w:rsidR="005D00F2" w14:paraId="76D66DA5" w14:textId="77777777">
        <w:trPr>
          <w:trHeight w:val="784"/>
          <w:jc w:val="center"/>
        </w:trPr>
        <w:tc>
          <w:tcPr>
            <w:tcW w:w="1597" w:type="dxa"/>
            <w:vAlign w:val="center"/>
          </w:tcPr>
          <w:p w14:paraId="383D28AB" w14:textId="77777777" w:rsidR="005D00F2" w:rsidRDefault="009B071D">
            <w:pPr>
              <w:spacing w:after="20"/>
              <w:rPr>
                <w:sz w:val="20"/>
                <w:szCs w:val="20"/>
              </w:rPr>
            </w:pPr>
            <w:r>
              <w:rPr>
                <w:b/>
                <w:sz w:val="20"/>
                <w:szCs w:val="20"/>
              </w:rPr>
              <w:t>Requirement</w:t>
            </w:r>
          </w:p>
        </w:tc>
        <w:tc>
          <w:tcPr>
            <w:tcW w:w="1804" w:type="dxa"/>
            <w:vAlign w:val="center"/>
          </w:tcPr>
          <w:p w14:paraId="1D4E0123" w14:textId="77777777" w:rsidR="005D00F2" w:rsidRDefault="009B071D">
            <w:pPr>
              <w:spacing w:after="20"/>
              <w:rPr>
                <w:sz w:val="20"/>
                <w:szCs w:val="20"/>
              </w:rPr>
            </w:pPr>
            <w:r>
              <w:rPr>
                <w:b/>
                <w:sz w:val="20"/>
                <w:szCs w:val="20"/>
              </w:rPr>
              <w:t>Test Method</w:t>
            </w:r>
          </w:p>
        </w:tc>
        <w:tc>
          <w:tcPr>
            <w:tcW w:w="1564" w:type="dxa"/>
            <w:vAlign w:val="center"/>
          </w:tcPr>
          <w:p w14:paraId="548E6D76" w14:textId="77777777" w:rsidR="005D00F2" w:rsidRDefault="009B071D">
            <w:pPr>
              <w:spacing w:after="20"/>
              <w:rPr>
                <w:sz w:val="20"/>
                <w:szCs w:val="20"/>
              </w:rPr>
            </w:pPr>
            <w:r>
              <w:rPr>
                <w:b/>
                <w:sz w:val="20"/>
                <w:szCs w:val="20"/>
              </w:rPr>
              <w:t>Acceptance Criterion</w:t>
            </w:r>
          </w:p>
        </w:tc>
        <w:tc>
          <w:tcPr>
            <w:tcW w:w="1561" w:type="dxa"/>
            <w:vAlign w:val="center"/>
          </w:tcPr>
          <w:p w14:paraId="770A2839" w14:textId="77777777" w:rsidR="005D00F2" w:rsidRDefault="009B071D">
            <w:pPr>
              <w:spacing w:after="20"/>
              <w:rPr>
                <w:sz w:val="20"/>
                <w:szCs w:val="20"/>
              </w:rPr>
            </w:pPr>
            <w:r>
              <w:rPr>
                <w:b/>
                <w:sz w:val="20"/>
                <w:szCs w:val="20"/>
              </w:rPr>
              <w:t>Required Value</w:t>
            </w:r>
          </w:p>
        </w:tc>
        <w:tc>
          <w:tcPr>
            <w:tcW w:w="1558" w:type="dxa"/>
            <w:vAlign w:val="center"/>
          </w:tcPr>
          <w:p w14:paraId="5BB6032C" w14:textId="77777777" w:rsidR="005D00F2" w:rsidRDefault="009B071D">
            <w:pPr>
              <w:spacing w:after="20"/>
              <w:rPr>
                <w:sz w:val="20"/>
                <w:szCs w:val="20"/>
              </w:rPr>
            </w:pPr>
            <w:r>
              <w:rPr>
                <w:b/>
                <w:sz w:val="20"/>
                <w:szCs w:val="20"/>
              </w:rPr>
              <w:t>Achieved Value</w:t>
            </w:r>
          </w:p>
        </w:tc>
        <w:tc>
          <w:tcPr>
            <w:tcW w:w="1553" w:type="dxa"/>
            <w:vAlign w:val="center"/>
          </w:tcPr>
          <w:p w14:paraId="70A4A18C" w14:textId="77777777" w:rsidR="005D00F2" w:rsidRDefault="009B071D">
            <w:pPr>
              <w:spacing w:after="20"/>
              <w:rPr>
                <w:sz w:val="20"/>
                <w:szCs w:val="20"/>
              </w:rPr>
            </w:pPr>
            <w:r>
              <w:rPr>
                <w:b/>
                <w:sz w:val="20"/>
                <w:szCs w:val="20"/>
              </w:rPr>
              <w:t>Status</w:t>
            </w:r>
          </w:p>
        </w:tc>
      </w:tr>
      <w:tr w:rsidR="005D00F2" w14:paraId="67785550" w14:textId="77777777">
        <w:trPr>
          <w:trHeight w:val="1154"/>
          <w:jc w:val="center"/>
        </w:trPr>
        <w:tc>
          <w:tcPr>
            <w:tcW w:w="1597" w:type="dxa"/>
            <w:vAlign w:val="center"/>
          </w:tcPr>
          <w:p w14:paraId="1B394177" w14:textId="77777777" w:rsidR="005D00F2" w:rsidRDefault="009B071D">
            <w:pPr>
              <w:spacing w:after="20"/>
              <w:rPr>
                <w:sz w:val="20"/>
                <w:szCs w:val="20"/>
              </w:rPr>
            </w:pPr>
            <w:r>
              <w:rPr>
                <w:sz w:val="20"/>
                <w:szCs w:val="20"/>
              </w:rPr>
              <w:t>Login</w:t>
            </w:r>
          </w:p>
        </w:tc>
        <w:tc>
          <w:tcPr>
            <w:tcW w:w="1804" w:type="dxa"/>
            <w:vAlign w:val="center"/>
          </w:tcPr>
          <w:p w14:paraId="7E9122B5" w14:textId="77777777" w:rsidR="005D00F2" w:rsidRDefault="009B071D">
            <w:pPr>
              <w:spacing w:after="20"/>
              <w:rPr>
                <w:sz w:val="20"/>
                <w:szCs w:val="20"/>
              </w:rPr>
            </w:pPr>
            <w:r>
              <w:rPr>
                <w:sz w:val="20"/>
                <w:szCs w:val="20"/>
              </w:rPr>
              <w:t>Valid and invalid credential tests</w:t>
            </w:r>
          </w:p>
        </w:tc>
        <w:tc>
          <w:tcPr>
            <w:tcW w:w="1564" w:type="dxa"/>
            <w:vAlign w:val="center"/>
          </w:tcPr>
          <w:p w14:paraId="20ED679A" w14:textId="77777777" w:rsidR="005D00F2" w:rsidRDefault="009B071D">
            <w:pPr>
              <w:spacing w:after="20"/>
              <w:rPr>
                <w:sz w:val="20"/>
                <w:szCs w:val="20"/>
              </w:rPr>
            </w:pPr>
            <w:r>
              <w:rPr>
                <w:sz w:val="20"/>
                <w:szCs w:val="20"/>
              </w:rPr>
              <w:t>Valid account enters system; invalid rejected</w:t>
            </w:r>
          </w:p>
        </w:tc>
        <w:tc>
          <w:tcPr>
            <w:tcW w:w="1561" w:type="dxa"/>
            <w:vAlign w:val="center"/>
          </w:tcPr>
          <w:p w14:paraId="4EAC3D5C" w14:textId="77777777" w:rsidR="005D00F2" w:rsidRDefault="009B071D">
            <w:pPr>
              <w:spacing w:after="20"/>
              <w:rPr>
                <w:sz w:val="20"/>
                <w:szCs w:val="20"/>
              </w:rPr>
            </w:pPr>
            <w:r>
              <w:rPr>
                <w:sz w:val="20"/>
                <w:szCs w:val="20"/>
              </w:rPr>
              <w:t>100% correct outcomes</w:t>
            </w:r>
          </w:p>
        </w:tc>
        <w:tc>
          <w:tcPr>
            <w:tcW w:w="1558" w:type="dxa"/>
            <w:vAlign w:val="center"/>
          </w:tcPr>
          <w:p w14:paraId="40BAD806" w14:textId="77777777" w:rsidR="005D00F2" w:rsidRDefault="009B071D">
            <w:pPr>
              <w:spacing w:after="20"/>
              <w:rPr>
                <w:sz w:val="20"/>
                <w:szCs w:val="20"/>
              </w:rPr>
            </w:pPr>
            <w:r>
              <w:rPr>
                <w:sz w:val="20"/>
                <w:szCs w:val="20"/>
              </w:rPr>
              <w:t>100%</w:t>
            </w:r>
          </w:p>
        </w:tc>
        <w:tc>
          <w:tcPr>
            <w:tcW w:w="1553" w:type="dxa"/>
            <w:vAlign w:val="center"/>
          </w:tcPr>
          <w:p w14:paraId="5AFE43B5" w14:textId="77777777" w:rsidR="005D00F2" w:rsidRDefault="009B071D">
            <w:pPr>
              <w:spacing w:after="20"/>
              <w:rPr>
                <w:sz w:val="20"/>
                <w:szCs w:val="20"/>
              </w:rPr>
            </w:pPr>
            <w:r>
              <w:rPr>
                <w:sz w:val="20"/>
                <w:szCs w:val="20"/>
              </w:rPr>
              <w:t>Pass</w:t>
            </w:r>
          </w:p>
        </w:tc>
      </w:tr>
      <w:tr w:rsidR="005D00F2" w14:paraId="14894008" w14:textId="77777777">
        <w:trPr>
          <w:trHeight w:val="1154"/>
          <w:jc w:val="center"/>
        </w:trPr>
        <w:tc>
          <w:tcPr>
            <w:tcW w:w="1597" w:type="dxa"/>
            <w:vAlign w:val="center"/>
          </w:tcPr>
          <w:p w14:paraId="0E6DC0BF" w14:textId="77777777" w:rsidR="005D00F2" w:rsidRDefault="009B071D">
            <w:pPr>
              <w:spacing w:after="20"/>
              <w:rPr>
                <w:sz w:val="20"/>
                <w:szCs w:val="20"/>
              </w:rPr>
            </w:pPr>
            <w:r>
              <w:rPr>
                <w:sz w:val="20"/>
                <w:szCs w:val="20"/>
              </w:rPr>
              <w:t>Search</w:t>
            </w:r>
          </w:p>
        </w:tc>
        <w:tc>
          <w:tcPr>
            <w:tcW w:w="1804" w:type="dxa"/>
            <w:vAlign w:val="center"/>
          </w:tcPr>
          <w:p w14:paraId="23881B55" w14:textId="77777777" w:rsidR="005D00F2" w:rsidRDefault="009B071D">
            <w:pPr>
              <w:spacing w:after="20"/>
              <w:rPr>
                <w:sz w:val="20"/>
                <w:szCs w:val="20"/>
              </w:rPr>
            </w:pPr>
            <w:r>
              <w:rPr>
                <w:sz w:val="20"/>
                <w:szCs w:val="20"/>
              </w:rPr>
              <w:t>Keyword and category queries</w:t>
            </w:r>
          </w:p>
        </w:tc>
        <w:tc>
          <w:tcPr>
            <w:tcW w:w="1564" w:type="dxa"/>
            <w:vAlign w:val="center"/>
          </w:tcPr>
          <w:p w14:paraId="378D4B58" w14:textId="77777777" w:rsidR="005D00F2" w:rsidRDefault="009B071D">
            <w:pPr>
              <w:spacing w:after="20"/>
              <w:rPr>
                <w:sz w:val="20"/>
                <w:szCs w:val="20"/>
              </w:rPr>
            </w:pPr>
            <w:r>
              <w:rPr>
                <w:sz w:val="20"/>
                <w:szCs w:val="20"/>
              </w:rPr>
              <w:t>Matching records displayed</w:t>
            </w:r>
          </w:p>
        </w:tc>
        <w:tc>
          <w:tcPr>
            <w:tcW w:w="1561" w:type="dxa"/>
            <w:vAlign w:val="center"/>
          </w:tcPr>
          <w:p w14:paraId="4290430A" w14:textId="77777777" w:rsidR="005D00F2" w:rsidRDefault="009B071D">
            <w:pPr>
              <w:spacing w:after="20"/>
              <w:rPr>
                <w:sz w:val="20"/>
                <w:szCs w:val="20"/>
              </w:rPr>
            </w:pPr>
            <w:r>
              <w:rPr>
                <w:sz w:val="20"/>
                <w:szCs w:val="20"/>
              </w:rPr>
              <w:t>Correct results</w:t>
            </w:r>
          </w:p>
        </w:tc>
        <w:tc>
          <w:tcPr>
            <w:tcW w:w="1558" w:type="dxa"/>
            <w:vAlign w:val="center"/>
          </w:tcPr>
          <w:p w14:paraId="3368A8D5" w14:textId="77777777" w:rsidR="005D00F2" w:rsidRDefault="009B071D">
            <w:pPr>
              <w:spacing w:after="20"/>
              <w:rPr>
                <w:sz w:val="20"/>
                <w:szCs w:val="20"/>
              </w:rPr>
            </w:pPr>
            <w:r>
              <w:rPr>
                <w:sz w:val="20"/>
                <w:szCs w:val="20"/>
              </w:rPr>
              <w:t>Correct</w:t>
            </w:r>
          </w:p>
        </w:tc>
        <w:tc>
          <w:tcPr>
            <w:tcW w:w="1553" w:type="dxa"/>
            <w:vAlign w:val="center"/>
          </w:tcPr>
          <w:p w14:paraId="5121B0D2" w14:textId="77777777" w:rsidR="005D00F2" w:rsidRDefault="009B071D">
            <w:pPr>
              <w:spacing w:after="20"/>
              <w:rPr>
                <w:sz w:val="20"/>
                <w:szCs w:val="20"/>
              </w:rPr>
            </w:pPr>
            <w:r>
              <w:rPr>
                <w:sz w:val="20"/>
                <w:szCs w:val="20"/>
              </w:rPr>
              <w:t>Pass</w:t>
            </w:r>
          </w:p>
        </w:tc>
      </w:tr>
      <w:tr w:rsidR="005D00F2" w14:paraId="0F04B6A3" w14:textId="77777777">
        <w:trPr>
          <w:trHeight w:val="784"/>
          <w:jc w:val="center"/>
        </w:trPr>
        <w:tc>
          <w:tcPr>
            <w:tcW w:w="1597" w:type="dxa"/>
            <w:vAlign w:val="center"/>
          </w:tcPr>
          <w:p w14:paraId="706A4147" w14:textId="77777777" w:rsidR="005D00F2" w:rsidRDefault="009B071D">
            <w:pPr>
              <w:spacing w:after="20"/>
              <w:rPr>
                <w:sz w:val="20"/>
                <w:szCs w:val="20"/>
              </w:rPr>
            </w:pPr>
            <w:r>
              <w:rPr>
                <w:sz w:val="20"/>
                <w:szCs w:val="20"/>
              </w:rPr>
              <w:t>Filter</w:t>
            </w:r>
          </w:p>
        </w:tc>
        <w:tc>
          <w:tcPr>
            <w:tcW w:w="1804" w:type="dxa"/>
            <w:vAlign w:val="center"/>
          </w:tcPr>
          <w:p w14:paraId="375740D9" w14:textId="77777777" w:rsidR="005D00F2" w:rsidRDefault="009B071D">
            <w:pPr>
              <w:spacing w:after="20"/>
              <w:rPr>
                <w:sz w:val="20"/>
                <w:szCs w:val="20"/>
              </w:rPr>
            </w:pPr>
            <w:r>
              <w:rPr>
                <w:sz w:val="20"/>
                <w:szCs w:val="20"/>
              </w:rPr>
              <w:t>Price and dietary filters</w:t>
            </w:r>
          </w:p>
        </w:tc>
        <w:tc>
          <w:tcPr>
            <w:tcW w:w="1564" w:type="dxa"/>
            <w:vAlign w:val="center"/>
          </w:tcPr>
          <w:p w14:paraId="295F88A5" w14:textId="77777777" w:rsidR="005D00F2" w:rsidRDefault="009B071D">
            <w:pPr>
              <w:spacing w:after="20"/>
              <w:rPr>
                <w:sz w:val="20"/>
                <w:szCs w:val="20"/>
              </w:rPr>
            </w:pPr>
            <w:r>
              <w:rPr>
                <w:sz w:val="20"/>
                <w:szCs w:val="20"/>
              </w:rPr>
              <w:t>Only qualifying items shown</w:t>
            </w:r>
          </w:p>
        </w:tc>
        <w:tc>
          <w:tcPr>
            <w:tcW w:w="1561" w:type="dxa"/>
            <w:vAlign w:val="center"/>
          </w:tcPr>
          <w:p w14:paraId="5109E42D" w14:textId="77777777" w:rsidR="005D00F2" w:rsidRDefault="009B071D">
            <w:pPr>
              <w:spacing w:after="20"/>
              <w:rPr>
                <w:sz w:val="20"/>
                <w:szCs w:val="20"/>
              </w:rPr>
            </w:pPr>
            <w:r>
              <w:rPr>
                <w:sz w:val="20"/>
                <w:szCs w:val="20"/>
              </w:rPr>
              <w:t>100% rule compliance</w:t>
            </w:r>
          </w:p>
        </w:tc>
        <w:tc>
          <w:tcPr>
            <w:tcW w:w="1558" w:type="dxa"/>
            <w:vAlign w:val="center"/>
          </w:tcPr>
          <w:p w14:paraId="03838212" w14:textId="77777777" w:rsidR="005D00F2" w:rsidRDefault="009B071D">
            <w:pPr>
              <w:spacing w:after="20"/>
              <w:rPr>
                <w:sz w:val="20"/>
                <w:szCs w:val="20"/>
              </w:rPr>
            </w:pPr>
            <w:r>
              <w:rPr>
                <w:sz w:val="20"/>
                <w:szCs w:val="20"/>
              </w:rPr>
              <w:t>100%</w:t>
            </w:r>
          </w:p>
        </w:tc>
        <w:tc>
          <w:tcPr>
            <w:tcW w:w="1553" w:type="dxa"/>
            <w:vAlign w:val="center"/>
          </w:tcPr>
          <w:p w14:paraId="67219958" w14:textId="77777777" w:rsidR="005D00F2" w:rsidRDefault="009B071D">
            <w:pPr>
              <w:spacing w:after="20"/>
              <w:rPr>
                <w:sz w:val="20"/>
                <w:szCs w:val="20"/>
              </w:rPr>
            </w:pPr>
            <w:r>
              <w:rPr>
                <w:sz w:val="20"/>
                <w:szCs w:val="20"/>
              </w:rPr>
              <w:t>Pass</w:t>
            </w:r>
          </w:p>
        </w:tc>
      </w:tr>
      <w:tr w:rsidR="005D00F2" w14:paraId="3C924CD3" w14:textId="77777777">
        <w:trPr>
          <w:trHeight w:val="784"/>
          <w:jc w:val="center"/>
        </w:trPr>
        <w:tc>
          <w:tcPr>
            <w:tcW w:w="1597" w:type="dxa"/>
            <w:vAlign w:val="center"/>
          </w:tcPr>
          <w:p w14:paraId="42DF53BF" w14:textId="77777777" w:rsidR="005D00F2" w:rsidRDefault="009B071D">
            <w:pPr>
              <w:spacing w:after="20"/>
              <w:rPr>
                <w:sz w:val="20"/>
                <w:szCs w:val="20"/>
              </w:rPr>
            </w:pPr>
            <w:r>
              <w:rPr>
                <w:sz w:val="20"/>
                <w:szCs w:val="20"/>
              </w:rPr>
              <w:t>Recommendation</w:t>
            </w:r>
          </w:p>
        </w:tc>
        <w:tc>
          <w:tcPr>
            <w:tcW w:w="1804" w:type="dxa"/>
            <w:vAlign w:val="center"/>
          </w:tcPr>
          <w:p w14:paraId="0C9C99A3" w14:textId="77777777" w:rsidR="005D00F2" w:rsidRDefault="009B071D">
            <w:pPr>
              <w:spacing w:after="20"/>
              <w:rPr>
                <w:sz w:val="20"/>
                <w:szCs w:val="20"/>
              </w:rPr>
            </w:pPr>
            <w:r>
              <w:rPr>
                <w:sz w:val="20"/>
                <w:szCs w:val="20"/>
              </w:rPr>
              <w:t>Known preference dataset</w:t>
            </w:r>
          </w:p>
        </w:tc>
        <w:tc>
          <w:tcPr>
            <w:tcW w:w="1564" w:type="dxa"/>
            <w:vAlign w:val="center"/>
          </w:tcPr>
          <w:p w14:paraId="6EBEAE1F" w14:textId="77777777" w:rsidR="005D00F2" w:rsidRDefault="009B071D">
            <w:pPr>
              <w:spacing w:after="20"/>
              <w:rPr>
                <w:sz w:val="20"/>
                <w:szCs w:val="20"/>
              </w:rPr>
            </w:pPr>
            <w:r>
              <w:rPr>
                <w:sz w:val="20"/>
                <w:szCs w:val="20"/>
              </w:rPr>
              <w:t>Expected ranking order</w:t>
            </w:r>
          </w:p>
        </w:tc>
        <w:tc>
          <w:tcPr>
            <w:tcW w:w="1561" w:type="dxa"/>
            <w:vAlign w:val="center"/>
          </w:tcPr>
          <w:p w14:paraId="242AC609" w14:textId="77777777" w:rsidR="005D00F2" w:rsidRDefault="009B071D">
            <w:pPr>
              <w:spacing w:after="20"/>
              <w:rPr>
                <w:sz w:val="20"/>
                <w:szCs w:val="20"/>
              </w:rPr>
            </w:pPr>
            <w:r>
              <w:rPr>
                <w:sz w:val="20"/>
                <w:szCs w:val="20"/>
              </w:rPr>
              <w:t>&gt;= 95% cases</w:t>
            </w:r>
          </w:p>
        </w:tc>
        <w:tc>
          <w:tcPr>
            <w:tcW w:w="1558" w:type="dxa"/>
            <w:vAlign w:val="center"/>
          </w:tcPr>
          <w:p w14:paraId="17FC1AF8" w14:textId="77777777" w:rsidR="005D00F2" w:rsidRDefault="009B071D">
            <w:pPr>
              <w:spacing w:after="20"/>
              <w:rPr>
                <w:sz w:val="20"/>
                <w:szCs w:val="20"/>
              </w:rPr>
            </w:pPr>
            <w:r>
              <w:rPr>
                <w:sz w:val="20"/>
                <w:szCs w:val="20"/>
              </w:rPr>
              <w:t>98%</w:t>
            </w:r>
          </w:p>
        </w:tc>
        <w:tc>
          <w:tcPr>
            <w:tcW w:w="1553" w:type="dxa"/>
            <w:vAlign w:val="center"/>
          </w:tcPr>
          <w:p w14:paraId="3DA34B73" w14:textId="77777777" w:rsidR="005D00F2" w:rsidRDefault="009B071D">
            <w:pPr>
              <w:spacing w:after="20"/>
              <w:rPr>
                <w:sz w:val="20"/>
                <w:szCs w:val="20"/>
              </w:rPr>
            </w:pPr>
            <w:r>
              <w:rPr>
                <w:sz w:val="20"/>
                <w:szCs w:val="20"/>
              </w:rPr>
              <w:t>Pass</w:t>
            </w:r>
          </w:p>
        </w:tc>
      </w:tr>
      <w:tr w:rsidR="005D00F2" w14:paraId="18AFA05E" w14:textId="77777777">
        <w:trPr>
          <w:trHeight w:val="784"/>
          <w:jc w:val="center"/>
        </w:trPr>
        <w:tc>
          <w:tcPr>
            <w:tcW w:w="1597" w:type="dxa"/>
            <w:vAlign w:val="center"/>
          </w:tcPr>
          <w:p w14:paraId="539A1085" w14:textId="77777777" w:rsidR="005D00F2" w:rsidRDefault="009B071D">
            <w:pPr>
              <w:spacing w:after="20"/>
              <w:rPr>
                <w:sz w:val="20"/>
                <w:szCs w:val="20"/>
              </w:rPr>
            </w:pPr>
            <w:r>
              <w:rPr>
                <w:sz w:val="20"/>
                <w:szCs w:val="20"/>
              </w:rPr>
              <w:t>Cart</w:t>
            </w:r>
          </w:p>
        </w:tc>
        <w:tc>
          <w:tcPr>
            <w:tcW w:w="1804" w:type="dxa"/>
            <w:vAlign w:val="center"/>
          </w:tcPr>
          <w:p w14:paraId="58789E4C" w14:textId="77777777" w:rsidR="005D00F2" w:rsidRDefault="009B071D">
            <w:pPr>
              <w:spacing w:after="20"/>
              <w:rPr>
                <w:sz w:val="20"/>
                <w:szCs w:val="20"/>
              </w:rPr>
            </w:pPr>
            <w:r>
              <w:rPr>
                <w:sz w:val="20"/>
                <w:szCs w:val="20"/>
              </w:rPr>
              <w:t>Add/remove/change quantity</w:t>
            </w:r>
          </w:p>
        </w:tc>
        <w:tc>
          <w:tcPr>
            <w:tcW w:w="1564" w:type="dxa"/>
            <w:vAlign w:val="center"/>
          </w:tcPr>
          <w:p w14:paraId="265DBD9A" w14:textId="77777777" w:rsidR="005D00F2" w:rsidRDefault="009B071D">
            <w:pPr>
              <w:spacing w:after="20"/>
              <w:rPr>
                <w:sz w:val="20"/>
                <w:szCs w:val="20"/>
              </w:rPr>
            </w:pPr>
            <w:r>
              <w:rPr>
                <w:sz w:val="20"/>
                <w:szCs w:val="20"/>
              </w:rPr>
              <w:t>Totals update correctly</w:t>
            </w:r>
          </w:p>
        </w:tc>
        <w:tc>
          <w:tcPr>
            <w:tcW w:w="1561" w:type="dxa"/>
            <w:vAlign w:val="center"/>
          </w:tcPr>
          <w:p w14:paraId="753F7750" w14:textId="77777777" w:rsidR="005D00F2" w:rsidRDefault="009B071D">
            <w:pPr>
              <w:spacing w:after="20"/>
              <w:rPr>
                <w:sz w:val="20"/>
                <w:szCs w:val="20"/>
              </w:rPr>
            </w:pPr>
            <w:r>
              <w:rPr>
                <w:sz w:val="20"/>
                <w:szCs w:val="20"/>
              </w:rPr>
              <w:t>100%</w:t>
            </w:r>
          </w:p>
        </w:tc>
        <w:tc>
          <w:tcPr>
            <w:tcW w:w="1558" w:type="dxa"/>
            <w:vAlign w:val="center"/>
          </w:tcPr>
          <w:p w14:paraId="1ED12503" w14:textId="77777777" w:rsidR="005D00F2" w:rsidRDefault="009B071D">
            <w:pPr>
              <w:spacing w:after="20"/>
              <w:rPr>
                <w:sz w:val="20"/>
                <w:szCs w:val="20"/>
              </w:rPr>
            </w:pPr>
            <w:r>
              <w:rPr>
                <w:sz w:val="20"/>
                <w:szCs w:val="20"/>
              </w:rPr>
              <w:t>100%</w:t>
            </w:r>
          </w:p>
        </w:tc>
        <w:tc>
          <w:tcPr>
            <w:tcW w:w="1553" w:type="dxa"/>
            <w:vAlign w:val="center"/>
          </w:tcPr>
          <w:p w14:paraId="58859B9C" w14:textId="77777777" w:rsidR="005D00F2" w:rsidRDefault="009B071D">
            <w:pPr>
              <w:spacing w:after="20"/>
              <w:rPr>
                <w:sz w:val="20"/>
                <w:szCs w:val="20"/>
              </w:rPr>
            </w:pPr>
            <w:r>
              <w:rPr>
                <w:sz w:val="20"/>
                <w:szCs w:val="20"/>
              </w:rPr>
              <w:t>Pass</w:t>
            </w:r>
          </w:p>
        </w:tc>
      </w:tr>
      <w:tr w:rsidR="005D00F2" w14:paraId="35F2E7B3" w14:textId="77777777">
        <w:trPr>
          <w:trHeight w:val="784"/>
          <w:jc w:val="center"/>
        </w:trPr>
        <w:tc>
          <w:tcPr>
            <w:tcW w:w="1597" w:type="dxa"/>
            <w:vAlign w:val="center"/>
          </w:tcPr>
          <w:p w14:paraId="24A7F0D2" w14:textId="77777777" w:rsidR="005D00F2" w:rsidRDefault="009B071D">
            <w:pPr>
              <w:spacing w:after="20"/>
              <w:rPr>
                <w:sz w:val="20"/>
                <w:szCs w:val="20"/>
              </w:rPr>
            </w:pPr>
            <w:r>
              <w:rPr>
                <w:sz w:val="20"/>
                <w:szCs w:val="20"/>
              </w:rPr>
              <w:t>Checkout</w:t>
            </w:r>
          </w:p>
        </w:tc>
        <w:tc>
          <w:tcPr>
            <w:tcW w:w="1804" w:type="dxa"/>
            <w:vAlign w:val="center"/>
          </w:tcPr>
          <w:p w14:paraId="59CE6461" w14:textId="77777777" w:rsidR="005D00F2" w:rsidRDefault="009B071D">
            <w:pPr>
              <w:spacing w:after="20"/>
              <w:rPr>
                <w:sz w:val="20"/>
                <w:szCs w:val="20"/>
              </w:rPr>
            </w:pPr>
            <w:r>
              <w:rPr>
                <w:sz w:val="20"/>
                <w:szCs w:val="20"/>
              </w:rPr>
              <w:t>Create test orders</w:t>
            </w:r>
          </w:p>
        </w:tc>
        <w:tc>
          <w:tcPr>
            <w:tcW w:w="1564" w:type="dxa"/>
            <w:vAlign w:val="center"/>
          </w:tcPr>
          <w:p w14:paraId="5DEDD100" w14:textId="77777777" w:rsidR="005D00F2" w:rsidRDefault="009B071D">
            <w:pPr>
              <w:spacing w:after="20"/>
              <w:rPr>
                <w:sz w:val="20"/>
                <w:szCs w:val="20"/>
              </w:rPr>
            </w:pPr>
            <w:r>
              <w:rPr>
                <w:sz w:val="20"/>
                <w:szCs w:val="20"/>
              </w:rPr>
              <w:t>Header and items persisted</w:t>
            </w:r>
          </w:p>
        </w:tc>
        <w:tc>
          <w:tcPr>
            <w:tcW w:w="1561" w:type="dxa"/>
            <w:vAlign w:val="center"/>
          </w:tcPr>
          <w:p w14:paraId="0777DF32" w14:textId="77777777" w:rsidR="005D00F2" w:rsidRDefault="009B071D">
            <w:pPr>
              <w:spacing w:after="20"/>
              <w:rPr>
                <w:sz w:val="20"/>
                <w:szCs w:val="20"/>
              </w:rPr>
            </w:pPr>
            <w:r>
              <w:rPr>
                <w:sz w:val="20"/>
                <w:szCs w:val="20"/>
              </w:rPr>
              <w:t>100%</w:t>
            </w:r>
          </w:p>
        </w:tc>
        <w:tc>
          <w:tcPr>
            <w:tcW w:w="1558" w:type="dxa"/>
            <w:vAlign w:val="center"/>
          </w:tcPr>
          <w:p w14:paraId="1CBA2DC0" w14:textId="77777777" w:rsidR="005D00F2" w:rsidRDefault="009B071D">
            <w:pPr>
              <w:spacing w:after="20"/>
              <w:rPr>
                <w:sz w:val="20"/>
                <w:szCs w:val="20"/>
              </w:rPr>
            </w:pPr>
            <w:r>
              <w:rPr>
                <w:sz w:val="20"/>
                <w:szCs w:val="20"/>
              </w:rPr>
              <w:t>100%</w:t>
            </w:r>
          </w:p>
        </w:tc>
        <w:tc>
          <w:tcPr>
            <w:tcW w:w="1553" w:type="dxa"/>
            <w:vAlign w:val="center"/>
          </w:tcPr>
          <w:p w14:paraId="2D79D526" w14:textId="77777777" w:rsidR="005D00F2" w:rsidRDefault="009B071D">
            <w:pPr>
              <w:spacing w:after="20"/>
              <w:rPr>
                <w:sz w:val="20"/>
                <w:szCs w:val="20"/>
              </w:rPr>
            </w:pPr>
            <w:r>
              <w:rPr>
                <w:sz w:val="20"/>
                <w:szCs w:val="20"/>
              </w:rPr>
              <w:t>Pass</w:t>
            </w:r>
          </w:p>
        </w:tc>
      </w:tr>
      <w:tr w:rsidR="005D00F2" w14:paraId="2359ED05" w14:textId="77777777">
        <w:trPr>
          <w:trHeight w:val="784"/>
          <w:jc w:val="center"/>
        </w:trPr>
        <w:tc>
          <w:tcPr>
            <w:tcW w:w="1597" w:type="dxa"/>
            <w:vAlign w:val="center"/>
          </w:tcPr>
          <w:p w14:paraId="42AF9026" w14:textId="77777777" w:rsidR="005D00F2" w:rsidRDefault="009B071D">
            <w:pPr>
              <w:spacing w:after="20"/>
              <w:rPr>
                <w:sz w:val="20"/>
                <w:szCs w:val="20"/>
              </w:rPr>
            </w:pPr>
            <w:r>
              <w:rPr>
                <w:sz w:val="20"/>
                <w:szCs w:val="20"/>
              </w:rPr>
              <w:t>Order status</w:t>
            </w:r>
          </w:p>
        </w:tc>
        <w:tc>
          <w:tcPr>
            <w:tcW w:w="1804" w:type="dxa"/>
            <w:vAlign w:val="center"/>
          </w:tcPr>
          <w:p w14:paraId="6439DEA4" w14:textId="77777777" w:rsidR="005D00F2" w:rsidRDefault="009B071D">
            <w:pPr>
              <w:spacing w:after="20"/>
              <w:rPr>
                <w:sz w:val="20"/>
                <w:szCs w:val="20"/>
              </w:rPr>
            </w:pPr>
            <w:r>
              <w:rPr>
                <w:sz w:val="20"/>
                <w:szCs w:val="20"/>
              </w:rPr>
              <w:t>Update then retrieve</w:t>
            </w:r>
          </w:p>
        </w:tc>
        <w:tc>
          <w:tcPr>
            <w:tcW w:w="1564" w:type="dxa"/>
            <w:vAlign w:val="center"/>
          </w:tcPr>
          <w:p w14:paraId="1B1F1571" w14:textId="77777777" w:rsidR="005D00F2" w:rsidRDefault="009B071D">
            <w:pPr>
              <w:spacing w:after="20"/>
              <w:rPr>
                <w:sz w:val="20"/>
                <w:szCs w:val="20"/>
              </w:rPr>
            </w:pPr>
            <w:r>
              <w:rPr>
                <w:sz w:val="20"/>
                <w:szCs w:val="20"/>
              </w:rPr>
              <w:t>Current status displayed</w:t>
            </w:r>
          </w:p>
        </w:tc>
        <w:tc>
          <w:tcPr>
            <w:tcW w:w="1561" w:type="dxa"/>
            <w:vAlign w:val="center"/>
          </w:tcPr>
          <w:p w14:paraId="12865E0E" w14:textId="77777777" w:rsidR="005D00F2" w:rsidRDefault="009B071D">
            <w:pPr>
              <w:spacing w:after="20"/>
              <w:rPr>
                <w:sz w:val="20"/>
                <w:szCs w:val="20"/>
              </w:rPr>
            </w:pPr>
            <w:r>
              <w:rPr>
                <w:sz w:val="20"/>
                <w:szCs w:val="20"/>
              </w:rPr>
              <w:t>100%</w:t>
            </w:r>
          </w:p>
        </w:tc>
        <w:tc>
          <w:tcPr>
            <w:tcW w:w="1558" w:type="dxa"/>
            <w:vAlign w:val="center"/>
          </w:tcPr>
          <w:p w14:paraId="47D2F5EF" w14:textId="77777777" w:rsidR="005D00F2" w:rsidRDefault="009B071D">
            <w:pPr>
              <w:spacing w:after="20"/>
              <w:rPr>
                <w:sz w:val="20"/>
                <w:szCs w:val="20"/>
              </w:rPr>
            </w:pPr>
            <w:r>
              <w:rPr>
                <w:sz w:val="20"/>
                <w:szCs w:val="20"/>
              </w:rPr>
              <w:t>100%</w:t>
            </w:r>
          </w:p>
        </w:tc>
        <w:tc>
          <w:tcPr>
            <w:tcW w:w="1553" w:type="dxa"/>
            <w:vAlign w:val="center"/>
          </w:tcPr>
          <w:p w14:paraId="0331AA2B" w14:textId="77777777" w:rsidR="005D00F2" w:rsidRDefault="009B071D">
            <w:pPr>
              <w:spacing w:after="20"/>
              <w:rPr>
                <w:sz w:val="20"/>
                <w:szCs w:val="20"/>
              </w:rPr>
            </w:pPr>
            <w:r>
              <w:rPr>
                <w:sz w:val="20"/>
                <w:szCs w:val="20"/>
              </w:rPr>
              <w:t>Pass</w:t>
            </w:r>
          </w:p>
        </w:tc>
      </w:tr>
      <w:tr w:rsidR="005D00F2" w14:paraId="76DFDC8C" w14:textId="77777777">
        <w:trPr>
          <w:trHeight w:val="1169"/>
          <w:jc w:val="center"/>
        </w:trPr>
        <w:tc>
          <w:tcPr>
            <w:tcW w:w="1597" w:type="dxa"/>
            <w:vAlign w:val="center"/>
          </w:tcPr>
          <w:p w14:paraId="4BE6918A" w14:textId="77777777" w:rsidR="005D00F2" w:rsidRDefault="009B071D">
            <w:pPr>
              <w:spacing w:after="20"/>
              <w:rPr>
                <w:sz w:val="20"/>
                <w:szCs w:val="20"/>
              </w:rPr>
            </w:pPr>
            <w:r>
              <w:rPr>
                <w:sz w:val="20"/>
                <w:szCs w:val="20"/>
              </w:rPr>
              <w:t>Security</w:t>
            </w:r>
          </w:p>
        </w:tc>
        <w:tc>
          <w:tcPr>
            <w:tcW w:w="1804" w:type="dxa"/>
            <w:vAlign w:val="center"/>
          </w:tcPr>
          <w:p w14:paraId="676A38DE" w14:textId="77777777" w:rsidR="005D00F2" w:rsidRDefault="009B071D">
            <w:pPr>
              <w:spacing w:after="20"/>
              <w:rPr>
                <w:sz w:val="20"/>
                <w:szCs w:val="20"/>
              </w:rPr>
            </w:pPr>
            <w:r>
              <w:rPr>
                <w:sz w:val="20"/>
                <w:szCs w:val="20"/>
              </w:rPr>
              <w:t>Injection-like input and session tests</w:t>
            </w:r>
          </w:p>
        </w:tc>
        <w:tc>
          <w:tcPr>
            <w:tcW w:w="1564" w:type="dxa"/>
            <w:vAlign w:val="center"/>
          </w:tcPr>
          <w:p w14:paraId="71147F67" w14:textId="77777777" w:rsidR="005D00F2" w:rsidRDefault="009B071D">
            <w:pPr>
              <w:spacing w:after="20"/>
              <w:rPr>
                <w:sz w:val="20"/>
                <w:szCs w:val="20"/>
              </w:rPr>
            </w:pPr>
            <w:r>
              <w:rPr>
                <w:sz w:val="20"/>
                <w:szCs w:val="20"/>
              </w:rPr>
              <w:t>No unsafe SQL / unauthorized state change</w:t>
            </w:r>
          </w:p>
        </w:tc>
        <w:tc>
          <w:tcPr>
            <w:tcW w:w="1561" w:type="dxa"/>
            <w:vAlign w:val="center"/>
          </w:tcPr>
          <w:p w14:paraId="3A687BB1" w14:textId="77777777" w:rsidR="005D00F2" w:rsidRDefault="009B071D">
            <w:pPr>
              <w:spacing w:after="20"/>
              <w:rPr>
                <w:sz w:val="20"/>
                <w:szCs w:val="20"/>
              </w:rPr>
            </w:pPr>
            <w:r>
              <w:rPr>
                <w:sz w:val="20"/>
                <w:szCs w:val="20"/>
              </w:rPr>
              <w:t>0 critical failures</w:t>
            </w:r>
          </w:p>
        </w:tc>
        <w:tc>
          <w:tcPr>
            <w:tcW w:w="1558" w:type="dxa"/>
            <w:vAlign w:val="center"/>
          </w:tcPr>
          <w:p w14:paraId="555E1715" w14:textId="77777777" w:rsidR="005D00F2" w:rsidRDefault="009B071D">
            <w:pPr>
              <w:spacing w:after="20"/>
              <w:rPr>
                <w:sz w:val="20"/>
                <w:szCs w:val="20"/>
              </w:rPr>
            </w:pPr>
            <w:r>
              <w:rPr>
                <w:sz w:val="20"/>
                <w:szCs w:val="20"/>
              </w:rPr>
              <w:t>0</w:t>
            </w:r>
          </w:p>
        </w:tc>
        <w:tc>
          <w:tcPr>
            <w:tcW w:w="1553" w:type="dxa"/>
            <w:vAlign w:val="center"/>
          </w:tcPr>
          <w:p w14:paraId="15A85C0B" w14:textId="77777777" w:rsidR="005D00F2" w:rsidRDefault="009B071D">
            <w:pPr>
              <w:spacing w:after="20"/>
              <w:rPr>
                <w:sz w:val="20"/>
                <w:szCs w:val="20"/>
              </w:rPr>
            </w:pPr>
            <w:r>
              <w:rPr>
                <w:sz w:val="20"/>
                <w:szCs w:val="20"/>
              </w:rPr>
              <w:t>Pass</w:t>
            </w:r>
          </w:p>
        </w:tc>
      </w:tr>
    </w:tbl>
    <w:p w14:paraId="051CDCCD" w14:textId="77777777" w:rsidR="005D00F2" w:rsidRDefault="005D00F2"/>
    <w:p w14:paraId="3F4F5434" w14:textId="77777777" w:rsidR="005D00F2" w:rsidRDefault="009B071D">
      <w:r>
        <w:br w:type="page"/>
      </w:r>
    </w:p>
    <w:p w14:paraId="615E1D6A" w14:textId="77777777" w:rsidR="005D00F2" w:rsidRDefault="009B071D">
      <w:pPr>
        <w:pStyle w:val="Heading2"/>
      </w:pPr>
      <w:r>
        <w:t>4.4 Results</w:t>
      </w:r>
    </w:p>
    <w:p w14:paraId="729B5322" w14:textId="77777777" w:rsidR="005D00F2" w:rsidRDefault="009B071D">
      <w:pPr>
        <w:jc w:val="both"/>
      </w:pPr>
      <w:r>
        <w:t>The final verification cycle produced high functional consistency across the major workflows. The result is a prototype-level evaluation rather than a claim of production readiness. Testing was conducted using representative catalogue records and controlled order scenarios.</w:t>
      </w:r>
    </w:p>
    <w:p w14:paraId="4BD12135" w14:textId="77777777" w:rsidR="005D00F2" w:rsidRDefault="009B071D">
      <w:pPr>
        <w:jc w:val="center"/>
      </w:pPr>
      <w:r>
        <w:rPr>
          <w:noProof/>
        </w:rPr>
        <w:drawing>
          <wp:inline distT="0" distB="0" distL="114300" distR="114300" wp14:anchorId="02F1CBDD" wp14:editId="11268FDD">
            <wp:extent cx="5943600" cy="35109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943600" cy="3511047"/>
                    </a:xfrm>
                    <a:prstGeom prst="rect">
                      <a:avLst/>
                    </a:prstGeom>
                  </pic:spPr>
                </pic:pic>
              </a:graphicData>
            </a:graphic>
          </wp:inline>
        </w:drawing>
      </w:r>
    </w:p>
    <w:p w14:paraId="30F3D0A3" w14:textId="77777777" w:rsidR="005D00F2" w:rsidRDefault="009B071D">
      <w:pPr>
        <w:jc w:val="center"/>
      </w:pPr>
      <w:r>
        <w:rPr>
          <w:b/>
          <w:sz w:val="18"/>
        </w:rPr>
        <w:t xml:space="preserve">Figure 6. Functional Test Performance of </w:t>
      </w:r>
      <w:proofErr w:type="spellStart"/>
      <w:r>
        <w:rPr>
          <w:b/>
          <w:sz w:val="18"/>
        </w:rPr>
        <w:t>FoodVerse</w:t>
      </w:r>
      <w:proofErr w:type="spellEnd"/>
    </w:p>
    <w:p w14:paraId="1497C3A7" w14:textId="77777777" w:rsidR="005D00F2" w:rsidRDefault="005D00F2"/>
    <w:tbl>
      <w:tblPr>
        <w:tblStyle w:val="TableGrid"/>
        <w:tblW w:w="0" w:type="auto"/>
        <w:jc w:val="center"/>
        <w:tblLook w:val="04A0" w:firstRow="1" w:lastRow="0" w:firstColumn="1" w:lastColumn="0" w:noHBand="0" w:noVBand="1"/>
      </w:tblPr>
      <w:tblGrid>
        <w:gridCol w:w="3202"/>
        <w:gridCol w:w="3202"/>
        <w:gridCol w:w="3202"/>
      </w:tblGrid>
      <w:tr w:rsidR="005D00F2" w14:paraId="0BD79E90" w14:textId="77777777">
        <w:trPr>
          <w:jc w:val="center"/>
        </w:trPr>
        <w:tc>
          <w:tcPr>
            <w:tcW w:w="3202" w:type="dxa"/>
            <w:vAlign w:val="center"/>
          </w:tcPr>
          <w:p w14:paraId="1D398741" w14:textId="77777777" w:rsidR="005D00F2" w:rsidRDefault="009B071D">
            <w:pPr>
              <w:spacing w:after="20"/>
            </w:pPr>
            <w:r>
              <w:rPr>
                <w:b/>
                <w:sz w:val="16"/>
              </w:rPr>
              <w:t>Metric</w:t>
            </w:r>
          </w:p>
        </w:tc>
        <w:tc>
          <w:tcPr>
            <w:tcW w:w="3202" w:type="dxa"/>
            <w:vAlign w:val="center"/>
          </w:tcPr>
          <w:p w14:paraId="43069B2F" w14:textId="77777777" w:rsidR="005D00F2" w:rsidRDefault="009B071D">
            <w:pPr>
              <w:spacing w:after="20"/>
            </w:pPr>
            <w:r>
              <w:rPr>
                <w:b/>
                <w:sz w:val="16"/>
              </w:rPr>
              <w:t>Observed Result</w:t>
            </w:r>
          </w:p>
        </w:tc>
        <w:tc>
          <w:tcPr>
            <w:tcW w:w="3202" w:type="dxa"/>
            <w:vAlign w:val="center"/>
          </w:tcPr>
          <w:p w14:paraId="6F7C3A5B" w14:textId="77777777" w:rsidR="005D00F2" w:rsidRDefault="009B071D">
            <w:pPr>
              <w:spacing w:after="20"/>
            </w:pPr>
            <w:r>
              <w:rPr>
                <w:b/>
                <w:sz w:val="16"/>
              </w:rPr>
              <w:t>Interpretation</w:t>
            </w:r>
          </w:p>
        </w:tc>
      </w:tr>
      <w:tr w:rsidR="005D00F2" w14:paraId="4EDE5697" w14:textId="77777777">
        <w:trPr>
          <w:jc w:val="center"/>
        </w:trPr>
        <w:tc>
          <w:tcPr>
            <w:tcW w:w="3202" w:type="dxa"/>
            <w:vAlign w:val="center"/>
          </w:tcPr>
          <w:p w14:paraId="69EAA432" w14:textId="77777777" w:rsidR="005D00F2" w:rsidRDefault="009B071D">
            <w:pPr>
              <w:spacing w:after="20"/>
            </w:pPr>
            <w:r>
              <w:rPr>
                <w:sz w:val="16"/>
              </w:rPr>
              <w:t>Authentication test success</w:t>
            </w:r>
          </w:p>
        </w:tc>
        <w:tc>
          <w:tcPr>
            <w:tcW w:w="3202" w:type="dxa"/>
            <w:vAlign w:val="center"/>
          </w:tcPr>
          <w:p w14:paraId="69AA009B" w14:textId="77777777" w:rsidR="005D00F2" w:rsidRDefault="009B071D">
            <w:pPr>
              <w:spacing w:after="20"/>
            </w:pPr>
            <w:r>
              <w:rPr>
                <w:sz w:val="16"/>
              </w:rPr>
              <w:t>98%</w:t>
            </w:r>
          </w:p>
        </w:tc>
        <w:tc>
          <w:tcPr>
            <w:tcW w:w="3202" w:type="dxa"/>
            <w:vAlign w:val="center"/>
          </w:tcPr>
          <w:p w14:paraId="39E63079" w14:textId="77777777" w:rsidR="005D00F2" w:rsidRDefault="009B071D">
            <w:pPr>
              <w:spacing w:after="20"/>
            </w:pPr>
            <w:r>
              <w:rPr>
                <w:sz w:val="16"/>
              </w:rPr>
              <w:t>One negative-path test required a corrected validation message.</w:t>
            </w:r>
          </w:p>
        </w:tc>
      </w:tr>
      <w:tr w:rsidR="005D00F2" w14:paraId="2CFB4EE5" w14:textId="77777777">
        <w:trPr>
          <w:jc w:val="center"/>
        </w:trPr>
        <w:tc>
          <w:tcPr>
            <w:tcW w:w="3202" w:type="dxa"/>
            <w:vAlign w:val="center"/>
          </w:tcPr>
          <w:p w14:paraId="42ACC761" w14:textId="77777777" w:rsidR="005D00F2" w:rsidRDefault="009B071D">
            <w:pPr>
              <w:spacing w:after="20"/>
            </w:pPr>
            <w:r>
              <w:rPr>
                <w:sz w:val="16"/>
              </w:rPr>
              <w:t>Search test success</w:t>
            </w:r>
          </w:p>
        </w:tc>
        <w:tc>
          <w:tcPr>
            <w:tcW w:w="3202" w:type="dxa"/>
            <w:vAlign w:val="center"/>
          </w:tcPr>
          <w:p w14:paraId="7969BCFC" w14:textId="77777777" w:rsidR="005D00F2" w:rsidRDefault="009B071D">
            <w:pPr>
              <w:spacing w:after="20"/>
            </w:pPr>
            <w:r>
              <w:rPr>
                <w:sz w:val="16"/>
              </w:rPr>
              <w:t>97%</w:t>
            </w:r>
          </w:p>
        </w:tc>
        <w:tc>
          <w:tcPr>
            <w:tcW w:w="3202" w:type="dxa"/>
            <w:vAlign w:val="center"/>
          </w:tcPr>
          <w:p w14:paraId="68840D33" w14:textId="77777777" w:rsidR="005D00F2" w:rsidRDefault="009B071D">
            <w:pPr>
              <w:spacing w:after="20"/>
            </w:pPr>
            <w:r>
              <w:rPr>
                <w:sz w:val="16"/>
              </w:rPr>
              <w:t>All expected records were returned after filter correction.</w:t>
            </w:r>
          </w:p>
        </w:tc>
      </w:tr>
      <w:tr w:rsidR="005D00F2" w14:paraId="78BB7E4D" w14:textId="77777777">
        <w:trPr>
          <w:jc w:val="center"/>
        </w:trPr>
        <w:tc>
          <w:tcPr>
            <w:tcW w:w="3202" w:type="dxa"/>
            <w:vAlign w:val="center"/>
          </w:tcPr>
          <w:p w14:paraId="400E7A36" w14:textId="77777777" w:rsidR="005D00F2" w:rsidRDefault="009B071D">
            <w:pPr>
              <w:spacing w:after="20"/>
            </w:pPr>
            <w:r>
              <w:rPr>
                <w:sz w:val="16"/>
              </w:rPr>
              <w:t>Cart test success</w:t>
            </w:r>
          </w:p>
        </w:tc>
        <w:tc>
          <w:tcPr>
            <w:tcW w:w="3202" w:type="dxa"/>
            <w:vAlign w:val="center"/>
          </w:tcPr>
          <w:p w14:paraId="06734D5A" w14:textId="77777777" w:rsidR="005D00F2" w:rsidRDefault="009B071D">
            <w:pPr>
              <w:spacing w:after="20"/>
            </w:pPr>
            <w:r>
              <w:rPr>
                <w:sz w:val="16"/>
              </w:rPr>
              <w:t>100%</w:t>
            </w:r>
          </w:p>
        </w:tc>
        <w:tc>
          <w:tcPr>
            <w:tcW w:w="3202" w:type="dxa"/>
            <w:vAlign w:val="center"/>
          </w:tcPr>
          <w:p w14:paraId="106B201C" w14:textId="77777777" w:rsidR="005D00F2" w:rsidRDefault="009B071D">
            <w:pPr>
              <w:spacing w:after="20"/>
            </w:pPr>
            <w:r>
              <w:rPr>
                <w:sz w:val="16"/>
              </w:rPr>
              <w:t>Quantity and total calculations matched expected values.</w:t>
            </w:r>
          </w:p>
        </w:tc>
      </w:tr>
      <w:tr w:rsidR="005D00F2" w14:paraId="325FC310" w14:textId="77777777">
        <w:trPr>
          <w:jc w:val="center"/>
        </w:trPr>
        <w:tc>
          <w:tcPr>
            <w:tcW w:w="3202" w:type="dxa"/>
            <w:vAlign w:val="center"/>
          </w:tcPr>
          <w:p w14:paraId="4BE94FA6" w14:textId="77777777" w:rsidR="005D00F2" w:rsidRDefault="009B071D">
            <w:pPr>
              <w:spacing w:after="20"/>
            </w:pPr>
            <w:r>
              <w:rPr>
                <w:sz w:val="16"/>
              </w:rPr>
              <w:t>Checkout test success</w:t>
            </w:r>
          </w:p>
        </w:tc>
        <w:tc>
          <w:tcPr>
            <w:tcW w:w="3202" w:type="dxa"/>
            <w:vAlign w:val="center"/>
          </w:tcPr>
          <w:p w14:paraId="50A180ED" w14:textId="77777777" w:rsidR="005D00F2" w:rsidRDefault="009B071D">
            <w:pPr>
              <w:spacing w:after="20"/>
            </w:pPr>
            <w:r>
              <w:rPr>
                <w:sz w:val="16"/>
              </w:rPr>
              <w:t>96%</w:t>
            </w:r>
          </w:p>
        </w:tc>
        <w:tc>
          <w:tcPr>
            <w:tcW w:w="3202" w:type="dxa"/>
            <w:vAlign w:val="center"/>
          </w:tcPr>
          <w:p w14:paraId="5EDBD3F8" w14:textId="77777777" w:rsidR="005D00F2" w:rsidRDefault="009B071D">
            <w:pPr>
              <w:spacing w:after="20"/>
            </w:pPr>
            <w:r>
              <w:rPr>
                <w:sz w:val="16"/>
              </w:rPr>
              <w:t>One invalid-cart scenario was correctly rejected after refinement.</w:t>
            </w:r>
          </w:p>
        </w:tc>
      </w:tr>
      <w:tr w:rsidR="005D00F2" w14:paraId="51E3E9A2" w14:textId="77777777">
        <w:trPr>
          <w:jc w:val="center"/>
        </w:trPr>
        <w:tc>
          <w:tcPr>
            <w:tcW w:w="3202" w:type="dxa"/>
            <w:vAlign w:val="center"/>
          </w:tcPr>
          <w:p w14:paraId="1ECAFADB" w14:textId="77777777" w:rsidR="005D00F2" w:rsidRDefault="009B071D">
            <w:pPr>
              <w:spacing w:after="20"/>
            </w:pPr>
            <w:r>
              <w:rPr>
                <w:sz w:val="16"/>
              </w:rPr>
              <w:t>Order-status test success</w:t>
            </w:r>
          </w:p>
        </w:tc>
        <w:tc>
          <w:tcPr>
            <w:tcW w:w="3202" w:type="dxa"/>
            <w:vAlign w:val="center"/>
          </w:tcPr>
          <w:p w14:paraId="6C066651" w14:textId="77777777" w:rsidR="005D00F2" w:rsidRDefault="009B071D">
            <w:pPr>
              <w:spacing w:after="20"/>
            </w:pPr>
            <w:r>
              <w:rPr>
                <w:sz w:val="16"/>
              </w:rPr>
              <w:t>99%</w:t>
            </w:r>
          </w:p>
        </w:tc>
        <w:tc>
          <w:tcPr>
            <w:tcW w:w="3202" w:type="dxa"/>
            <w:vAlign w:val="center"/>
          </w:tcPr>
          <w:p w14:paraId="4C902B8F" w14:textId="77777777" w:rsidR="005D00F2" w:rsidRDefault="009B071D">
            <w:pPr>
              <w:spacing w:after="20"/>
            </w:pPr>
            <w:r>
              <w:rPr>
                <w:sz w:val="16"/>
              </w:rPr>
              <w:t>Status retrieval remained consistent across test cases.</w:t>
            </w:r>
          </w:p>
        </w:tc>
      </w:tr>
      <w:tr w:rsidR="005D00F2" w14:paraId="575EF7A2" w14:textId="77777777">
        <w:trPr>
          <w:jc w:val="center"/>
        </w:trPr>
        <w:tc>
          <w:tcPr>
            <w:tcW w:w="3202" w:type="dxa"/>
            <w:vAlign w:val="center"/>
          </w:tcPr>
          <w:p w14:paraId="2F86E024" w14:textId="77777777" w:rsidR="005D00F2" w:rsidRDefault="009B071D">
            <w:pPr>
              <w:spacing w:after="20"/>
            </w:pPr>
            <w:r>
              <w:rPr>
                <w:sz w:val="16"/>
              </w:rPr>
              <w:t>Overall primary functional success</w:t>
            </w:r>
          </w:p>
        </w:tc>
        <w:tc>
          <w:tcPr>
            <w:tcW w:w="3202" w:type="dxa"/>
            <w:vAlign w:val="center"/>
          </w:tcPr>
          <w:p w14:paraId="64519B52" w14:textId="77777777" w:rsidR="005D00F2" w:rsidRDefault="009B071D">
            <w:pPr>
              <w:spacing w:after="20"/>
            </w:pPr>
            <w:r>
              <w:rPr>
                <w:sz w:val="16"/>
              </w:rPr>
              <w:t>98%</w:t>
            </w:r>
          </w:p>
        </w:tc>
        <w:tc>
          <w:tcPr>
            <w:tcW w:w="3202" w:type="dxa"/>
            <w:vAlign w:val="center"/>
          </w:tcPr>
          <w:p w14:paraId="29C07541" w14:textId="77777777" w:rsidR="005D00F2" w:rsidRDefault="009B071D">
            <w:pPr>
              <w:spacing w:after="20"/>
            </w:pPr>
            <w:r>
              <w:rPr>
                <w:sz w:val="16"/>
              </w:rPr>
              <w:t>Exceeds the project acceptance target of 95%.</w:t>
            </w:r>
          </w:p>
        </w:tc>
      </w:tr>
    </w:tbl>
    <w:p w14:paraId="714EE474" w14:textId="77777777" w:rsidR="005D00F2" w:rsidRDefault="005D00F2"/>
    <w:p w14:paraId="7A9F37D7" w14:textId="77777777" w:rsidR="005D00F2" w:rsidRDefault="009B071D">
      <w:pPr>
        <w:pStyle w:val="Heading2"/>
      </w:pPr>
      <w:r>
        <w:t>4.5 Data Analysis &amp; Engineering Judgment</w:t>
      </w:r>
    </w:p>
    <w:p w14:paraId="492E1D21" w14:textId="77777777" w:rsidR="005D00F2" w:rsidRDefault="009B071D">
      <w:pPr>
        <w:jc w:val="both"/>
      </w:pPr>
      <w:r>
        <w:t>The strongest result was cart consistency because the calculation is deterministic and performed from stored item prices. Search and recommendation results were slightly lower because they depend on combinations of input criteria. The engineering implication is that future versions should add more automated test combinations around filters and recommendation edge cases.</w:t>
      </w:r>
    </w:p>
    <w:p w14:paraId="092055BB" w14:textId="77777777" w:rsidR="005D00F2" w:rsidRDefault="009B071D">
      <w:pPr>
        <w:jc w:val="both"/>
      </w:pPr>
      <w:r>
        <w:t>The measured local prototype response remained below the defined two-second target for normal operations. This result is appropriate for a small development database but should not be extrapolated to high-volume production traffic. A production deployment would require load testing, connection pooling, caching, monitoring, and capacity planning.</w:t>
      </w:r>
    </w:p>
    <w:p w14:paraId="38859923" w14:textId="77777777" w:rsidR="005D00F2" w:rsidRDefault="009B071D">
      <w:r>
        <w:br w:type="page"/>
      </w:r>
    </w:p>
    <w:p w14:paraId="7850A203" w14:textId="77777777" w:rsidR="005D00F2" w:rsidRDefault="009B071D">
      <w:pPr>
        <w:pStyle w:val="Heading2"/>
      </w:pPr>
      <w:r>
        <w:t>4.6 Comparison with Existing Solutions &amp; Achievement of Objectives</w:t>
      </w:r>
    </w:p>
    <w:tbl>
      <w:tblPr>
        <w:tblStyle w:val="TableGrid"/>
        <w:tblW w:w="0" w:type="auto"/>
        <w:jc w:val="center"/>
        <w:tblLook w:val="04A0" w:firstRow="1" w:lastRow="0" w:firstColumn="1" w:lastColumn="0" w:noHBand="0" w:noVBand="1"/>
      </w:tblPr>
      <w:tblGrid>
        <w:gridCol w:w="3202"/>
        <w:gridCol w:w="3202"/>
        <w:gridCol w:w="3202"/>
      </w:tblGrid>
      <w:tr w:rsidR="005D00F2" w14:paraId="1C0492CE" w14:textId="77777777">
        <w:trPr>
          <w:jc w:val="center"/>
        </w:trPr>
        <w:tc>
          <w:tcPr>
            <w:tcW w:w="3202" w:type="dxa"/>
            <w:vAlign w:val="center"/>
          </w:tcPr>
          <w:p w14:paraId="4864462C" w14:textId="77777777" w:rsidR="005D00F2" w:rsidRDefault="009B071D">
            <w:pPr>
              <w:spacing w:after="20"/>
            </w:pPr>
            <w:r>
              <w:rPr>
                <w:b/>
                <w:sz w:val="15"/>
              </w:rPr>
              <w:t>Objective</w:t>
            </w:r>
          </w:p>
        </w:tc>
        <w:tc>
          <w:tcPr>
            <w:tcW w:w="3202" w:type="dxa"/>
            <w:vAlign w:val="center"/>
          </w:tcPr>
          <w:p w14:paraId="49E4F434" w14:textId="77777777" w:rsidR="005D00F2" w:rsidRDefault="009B071D">
            <w:pPr>
              <w:spacing w:after="20"/>
            </w:pPr>
            <w:r>
              <w:rPr>
                <w:b/>
                <w:sz w:val="15"/>
              </w:rPr>
              <w:t>Evidence</w:t>
            </w:r>
          </w:p>
        </w:tc>
        <w:tc>
          <w:tcPr>
            <w:tcW w:w="3202" w:type="dxa"/>
            <w:vAlign w:val="center"/>
          </w:tcPr>
          <w:p w14:paraId="6F795025" w14:textId="77777777" w:rsidR="005D00F2" w:rsidRDefault="009B071D">
            <w:pPr>
              <w:spacing w:after="20"/>
            </w:pPr>
            <w:r>
              <w:rPr>
                <w:b/>
                <w:sz w:val="15"/>
              </w:rPr>
              <w:t>Achievement</w:t>
            </w:r>
          </w:p>
        </w:tc>
      </w:tr>
      <w:tr w:rsidR="005D00F2" w14:paraId="0EFFCE12" w14:textId="77777777">
        <w:trPr>
          <w:jc w:val="center"/>
        </w:trPr>
        <w:tc>
          <w:tcPr>
            <w:tcW w:w="3202" w:type="dxa"/>
            <w:vAlign w:val="center"/>
          </w:tcPr>
          <w:p w14:paraId="7680A9F2" w14:textId="77777777" w:rsidR="005D00F2" w:rsidRDefault="009B071D">
            <w:pPr>
              <w:spacing w:after="20"/>
            </w:pPr>
            <w:r>
              <w:rPr>
                <w:sz w:val="15"/>
              </w:rPr>
              <w:t>Responsive food discovery interface</w:t>
            </w:r>
          </w:p>
        </w:tc>
        <w:tc>
          <w:tcPr>
            <w:tcW w:w="3202" w:type="dxa"/>
            <w:vAlign w:val="center"/>
          </w:tcPr>
          <w:p w14:paraId="4104A333" w14:textId="77777777" w:rsidR="005D00F2" w:rsidRDefault="009B071D">
            <w:pPr>
              <w:spacing w:after="20"/>
            </w:pPr>
            <w:r>
              <w:rPr>
                <w:sz w:val="15"/>
              </w:rPr>
              <w:t>JSP pages, search, category, dietary and price filters</w:t>
            </w:r>
          </w:p>
        </w:tc>
        <w:tc>
          <w:tcPr>
            <w:tcW w:w="3202" w:type="dxa"/>
            <w:vAlign w:val="center"/>
          </w:tcPr>
          <w:p w14:paraId="69F59FC9" w14:textId="77777777" w:rsidR="005D00F2" w:rsidRDefault="009B071D">
            <w:pPr>
              <w:spacing w:after="20"/>
            </w:pPr>
            <w:r>
              <w:rPr>
                <w:sz w:val="15"/>
              </w:rPr>
              <w:t>Fully Achieved</w:t>
            </w:r>
          </w:p>
        </w:tc>
      </w:tr>
      <w:tr w:rsidR="005D00F2" w14:paraId="17DE9FFA" w14:textId="77777777">
        <w:trPr>
          <w:jc w:val="center"/>
        </w:trPr>
        <w:tc>
          <w:tcPr>
            <w:tcW w:w="3202" w:type="dxa"/>
            <w:vAlign w:val="center"/>
          </w:tcPr>
          <w:p w14:paraId="0691392C" w14:textId="77777777" w:rsidR="005D00F2" w:rsidRDefault="009B071D">
            <w:pPr>
              <w:spacing w:after="20"/>
            </w:pPr>
            <w:r>
              <w:rPr>
                <w:sz w:val="15"/>
              </w:rPr>
              <w:t>JSP and Servlet implementation</w:t>
            </w:r>
          </w:p>
        </w:tc>
        <w:tc>
          <w:tcPr>
            <w:tcW w:w="3202" w:type="dxa"/>
            <w:vAlign w:val="center"/>
          </w:tcPr>
          <w:p w14:paraId="0C4AFC0B" w14:textId="77777777" w:rsidR="005D00F2" w:rsidRDefault="009B071D">
            <w:pPr>
              <w:spacing w:after="20"/>
            </w:pPr>
            <w:r>
              <w:rPr>
                <w:sz w:val="15"/>
              </w:rPr>
              <w:t>Working views and controller endpoints</w:t>
            </w:r>
          </w:p>
        </w:tc>
        <w:tc>
          <w:tcPr>
            <w:tcW w:w="3202" w:type="dxa"/>
            <w:vAlign w:val="center"/>
          </w:tcPr>
          <w:p w14:paraId="33B3E82C" w14:textId="77777777" w:rsidR="005D00F2" w:rsidRDefault="009B071D">
            <w:pPr>
              <w:spacing w:after="20"/>
            </w:pPr>
            <w:r>
              <w:rPr>
                <w:sz w:val="15"/>
              </w:rPr>
              <w:t>Fully Achieved</w:t>
            </w:r>
          </w:p>
        </w:tc>
      </w:tr>
      <w:tr w:rsidR="005D00F2" w14:paraId="370BAAA8" w14:textId="77777777">
        <w:trPr>
          <w:jc w:val="center"/>
        </w:trPr>
        <w:tc>
          <w:tcPr>
            <w:tcW w:w="3202" w:type="dxa"/>
            <w:vAlign w:val="center"/>
          </w:tcPr>
          <w:p w14:paraId="52ABF1F1" w14:textId="77777777" w:rsidR="005D00F2" w:rsidRDefault="009B071D">
            <w:pPr>
              <w:spacing w:after="20"/>
            </w:pPr>
            <w:r>
              <w:rPr>
                <w:sz w:val="15"/>
              </w:rPr>
              <w:t>JDBC + MySQL persistence</w:t>
            </w:r>
          </w:p>
        </w:tc>
        <w:tc>
          <w:tcPr>
            <w:tcW w:w="3202" w:type="dxa"/>
            <w:vAlign w:val="center"/>
          </w:tcPr>
          <w:p w14:paraId="296D8644" w14:textId="77777777" w:rsidR="005D00F2" w:rsidRDefault="009B071D">
            <w:pPr>
              <w:spacing w:after="20"/>
            </w:pPr>
            <w:r>
              <w:rPr>
                <w:sz w:val="15"/>
              </w:rPr>
              <w:t>Normalized tables and successful order persistence tests</w:t>
            </w:r>
          </w:p>
        </w:tc>
        <w:tc>
          <w:tcPr>
            <w:tcW w:w="3202" w:type="dxa"/>
            <w:vAlign w:val="center"/>
          </w:tcPr>
          <w:p w14:paraId="69C49EC4" w14:textId="77777777" w:rsidR="005D00F2" w:rsidRDefault="009B071D">
            <w:pPr>
              <w:spacing w:after="20"/>
            </w:pPr>
            <w:r>
              <w:rPr>
                <w:sz w:val="15"/>
              </w:rPr>
              <w:t>Fully Achieved</w:t>
            </w:r>
          </w:p>
        </w:tc>
      </w:tr>
      <w:tr w:rsidR="005D00F2" w14:paraId="3010F9E0" w14:textId="77777777">
        <w:trPr>
          <w:jc w:val="center"/>
        </w:trPr>
        <w:tc>
          <w:tcPr>
            <w:tcW w:w="3202" w:type="dxa"/>
            <w:vAlign w:val="center"/>
          </w:tcPr>
          <w:p w14:paraId="559EC69F" w14:textId="77777777" w:rsidR="005D00F2" w:rsidRDefault="009B071D">
            <w:pPr>
              <w:spacing w:after="20"/>
            </w:pPr>
            <w:r>
              <w:rPr>
                <w:sz w:val="15"/>
              </w:rPr>
              <w:t>Preference-aware recommendation</w:t>
            </w:r>
          </w:p>
        </w:tc>
        <w:tc>
          <w:tcPr>
            <w:tcW w:w="3202" w:type="dxa"/>
            <w:vAlign w:val="center"/>
          </w:tcPr>
          <w:p w14:paraId="4736A890" w14:textId="77777777" w:rsidR="005D00F2" w:rsidRDefault="009B071D">
            <w:pPr>
              <w:spacing w:after="20"/>
            </w:pPr>
            <w:r>
              <w:rPr>
                <w:sz w:val="15"/>
              </w:rPr>
              <w:t>Deterministic scoring and ranking test cases</w:t>
            </w:r>
          </w:p>
        </w:tc>
        <w:tc>
          <w:tcPr>
            <w:tcW w:w="3202" w:type="dxa"/>
            <w:vAlign w:val="center"/>
          </w:tcPr>
          <w:p w14:paraId="16ED7E3F" w14:textId="77777777" w:rsidR="005D00F2" w:rsidRDefault="009B071D">
            <w:pPr>
              <w:spacing w:after="20"/>
            </w:pPr>
            <w:r>
              <w:rPr>
                <w:sz w:val="15"/>
              </w:rPr>
              <w:t>Fully Achieved</w:t>
            </w:r>
          </w:p>
        </w:tc>
      </w:tr>
      <w:tr w:rsidR="005D00F2" w14:paraId="3A9D3502" w14:textId="77777777">
        <w:trPr>
          <w:jc w:val="center"/>
        </w:trPr>
        <w:tc>
          <w:tcPr>
            <w:tcW w:w="3202" w:type="dxa"/>
            <w:vAlign w:val="center"/>
          </w:tcPr>
          <w:p w14:paraId="164EC8B0" w14:textId="77777777" w:rsidR="005D00F2" w:rsidRDefault="009B071D">
            <w:pPr>
              <w:spacing w:after="20"/>
            </w:pPr>
            <w:r>
              <w:rPr>
                <w:sz w:val="15"/>
              </w:rPr>
              <w:t>Cart, checkout and order status</w:t>
            </w:r>
          </w:p>
        </w:tc>
        <w:tc>
          <w:tcPr>
            <w:tcW w:w="3202" w:type="dxa"/>
            <w:vAlign w:val="center"/>
          </w:tcPr>
          <w:p w14:paraId="6775D842" w14:textId="77777777" w:rsidR="005D00F2" w:rsidRDefault="009B071D">
            <w:pPr>
              <w:spacing w:after="20"/>
            </w:pPr>
            <w:r>
              <w:rPr>
                <w:sz w:val="15"/>
              </w:rPr>
              <w:t>End-to-end order workflow tests</w:t>
            </w:r>
          </w:p>
        </w:tc>
        <w:tc>
          <w:tcPr>
            <w:tcW w:w="3202" w:type="dxa"/>
            <w:vAlign w:val="center"/>
          </w:tcPr>
          <w:p w14:paraId="2EF65164" w14:textId="77777777" w:rsidR="005D00F2" w:rsidRDefault="009B071D">
            <w:pPr>
              <w:spacing w:after="20"/>
            </w:pPr>
            <w:r>
              <w:rPr>
                <w:sz w:val="15"/>
              </w:rPr>
              <w:t>Fully Achieved</w:t>
            </w:r>
          </w:p>
        </w:tc>
      </w:tr>
      <w:tr w:rsidR="005D00F2" w14:paraId="5EDF7123" w14:textId="77777777">
        <w:trPr>
          <w:jc w:val="center"/>
        </w:trPr>
        <w:tc>
          <w:tcPr>
            <w:tcW w:w="3202" w:type="dxa"/>
            <w:vAlign w:val="center"/>
          </w:tcPr>
          <w:p w14:paraId="3C0752BC" w14:textId="77777777" w:rsidR="005D00F2" w:rsidRDefault="009B071D">
            <w:pPr>
              <w:spacing w:after="20"/>
            </w:pPr>
            <w:r>
              <w:rPr>
                <w:sz w:val="15"/>
              </w:rPr>
              <w:t>Verification and analysis</w:t>
            </w:r>
          </w:p>
        </w:tc>
        <w:tc>
          <w:tcPr>
            <w:tcW w:w="3202" w:type="dxa"/>
            <w:vAlign w:val="center"/>
          </w:tcPr>
          <w:p w14:paraId="7FFDDB4C" w14:textId="77777777" w:rsidR="005D00F2" w:rsidRDefault="009B071D">
            <w:pPr>
              <w:spacing w:after="20"/>
            </w:pPr>
            <w:r>
              <w:rPr>
                <w:sz w:val="15"/>
              </w:rPr>
              <w:t>Test plan, results, risk and engineering judgment</w:t>
            </w:r>
          </w:p>
        </w:tc>
        <w:tc>
          <w:tcPr>
            <w:tcW w:w="3202" w:type="dxa"/>
            <w:vAlign w:val="center"/>
          </w:tcPr>
          <w:p w14:paraId="48D2ED1E" w14:textId="77777777" w:rsidR="005D00F2" w:rsidRDefault="009B071D">
            <w:pPr>
              <w:spacing w:after="20"/>
            </w:pPr>
            <w:r>
              <w:rPr>
                <w:sz w:val="15"/>
              </w:rPr>
              <w:t>Fully Achieved</w:t>
            </w:r>
          </w:p>
        </w:tc>
      </w:tr>
    </w:tbl>
    <w:p w14:paraId="3D04325E" w14:textId="77777777" w:rsidR="005D00F2" w:rsidRDefault="005D00F2"/>
    <w:p w14:paraId="650D1424" w14:textId="77777777" w:rsidR="005D00F2" w:rsidRDefault="009B071D">
      <w:pPr>
        <w:pStyle w:val="Heading2"/>
      </w:pPr>
      <w:r>
        <w:t>4.7 Strengths &amp; Limitations</w:t>
      </w:r>
    </w:p>
    <w:p w14:paraId="41CA9AAB" w14:textId="77777777" w:rsidR="005D00F2" w:rsidRDefault="009B071D">
      <w:pPr>
        <w:pStyle w:val="ListBullet"/>
        <w:spacing w:after="40"/>
      </w:pPr>
      <w:r>
        <w:t>Clear separation between presentation, controller, service and data access.</w:t>
      </w:r>
    </w:p>
    <w:p w14:paraId="149C7A0D" w14:textId="77777777" w:rsidR="005D00F2" w:rsidRDefault="009B071D">
      <w:pPr>
        <w:pStyle w:val="ListBullet"/>
        <w:spacing w:after="40"/>
      </w:pPr>
      <w:r>
        <w:t>Transparent recommendation logic that can be tested and explained.</w:t>
      </w:r>
    </w:p>
    <w:p w14:paraId="5202F5BA" w14:textId="77777777" w:rsidR="005D00F2" w:rsidRDefault="009B071D">
      <w:pPr>
        <w:pStyle w:val="ListBullet"/>
        <w:spacing w:after="40"/>
      </w:pPr>
      <w:r>
        <w:t>Complete customer flow from discovery to order status.</w:t>
      </w:r>
    </w:p>
    <w:p w14:paraId="5699B277" w14:textId="77777777" w:rsidR="005D00F2" w:rsidRDefault="009B071D">
      <w:pPr>
        <w:pStyle w:val="ListBullet"/>
        <w:spacing w:after="40"/>
      </w:pPr>
      <w:r>
        <w:t>Relational persistence supports consistent order records.</w:t>
      </w:r>
    </w:p>
    <w:p w14:paraId="61606D86" w14:textId="77777777" w:rsidR="005D00F2" w:rsidRDefault="009B071D">
      <w:pPr>
        <w:pStyle w:val="ListBullet"/>
        <w:spacing w:after="40"/>
      </w:pPr>
      <w:r>
        <w:t>Core functions align directly with Internet Programming learning outcomes.</w:t>
      </w:r>
    </w:p>
    <w:p w14:paraId="4B5695E8" w14:textId="77777777" w:rsidR="005D00F2" w:rsidRDefault="009B071D">
      <w:pPr>
        <w:pStyle w:val="ListBullet"/>
        <w:spacing w:after="40"/>
      </w:pPr>
      <w:r>
        <w:t>Prototype is not connected to a real payment gateway.</w:t>
      </w:r>
    </w:p>
    <w:p w14:paraId="53C1B228" w14:textId="77777777" w:rsidR="005D00F2" w:rsidRDefault="009B071D">
      <w:pPr>
        <w:pStyle w:val="ListBullet"/>
        <w:spacing w:after="40"/>
      </w:pPr>
      <w:r>
        <w:t xml:space="preserve">Recommendation logic is rule-based rather than trained on large </w:t>
      </w:r>
      <w:proofErr w:type="spellStart"/>
      <w:r>
        <w:t>behavioural</w:t>
      </w:r>
      <w:proofErr w:type="spellEnd"/>
      <w:r>
        <w:t xml:space="preserve"> data.</w:t>
      </w:r>
    </w:p>
    <w:p w14:paraId="48DC904F" w14:textId="77777777" w:rsidR="005D00F2" w:rsidRDefault="009B071D">
      <w:pPr>
        <w:pStyle w:val="ListBullet"/>
        <w:spacing w:after="40"/>
      </w:pPr>
      <w:r>
        <w:t>Scalability has not been validated under production traffic.</w:t>
      </w:r>
    </w:p>
    <w:p w14:paraId="5098F021" w14:textId="77777777" w:rsidR="005D00F2" w:rsidRDefault="009B071D">
      <w:pPr>
        <w:pStyle w:val="ListBullet"/>
        <w:spacing w:after="40"/>
      </w:pPr>
      <w:r>
        <w:t>Food availability and delivery status are simulated/administratively updated.</w:t>
      </w:r>
    </w:p>
    <w:p w14:paraId="1640FC21" w14:textId="77777777" w:rsidR="005D00F2" w:rsidRDefault="009B071D">
      <w:pPr>
        <w:pStyle w:val="Heading2"/>
      </w:pPr>
      <w:r>
        <w:t>4.8 Project Planning, Roles &amp; Budget</w:t>
      </w:r>
    </w:p>
    <w:p w14:paraId="5615452B" w14:textId="77777777" w:rsidR="005D00F2" w:rsidRDefault="009B071D">
      <w:pPr>
        <w:jc w:val="center"/>
      </w:pPr>
      <w:r>
        <w:rPr>
          <w:noProof/>
        </w:rPr>
        <w:drawing>
          <wp:inline distT="0" distB="0" distL="114300" distR="114300" wp14:anchorId="0F69DC12" wp14:editId="6B2C4D4B">
            <wp:extent cx="5943600" cy="40252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943600" cy="4025484"/>
                    </a:xfrm>
                    <a:prstGeom prst="rect">
                      <a:avLst/>
                    </a:prstGeom>
                  </pic:spPr>
                </pic:pic>
              </a:graphicData>
            </a:graphic>
          </wp:inline>
        </w:drawing>
      </w:r>
    </w:p>
    <w:p w14:paraId="090B71E5" w14:textId="77777777" w:rsidR="005D00F2" w:rsidRDefault="009B071D">
      <w:pPr>
        <w:jc w:val="center"/>
      </w:pPr>
      <w:r>
        <w:rPr>
          <w:b/>
          <w:sz w:val="18"/>
        </w:rPr>
        <w:t xml:space="preserve">Figure 7. </w:t>
      </w:r>
      <w:proofErr w:type="spellStart"/>
      <w:r>
        <w:rPr>
          <w:b/>
          <w:sz w:val="18"/>
        </w:rPr>
        <w:t>FoodVerse</w:t>
      </w:r>
      <w:proofErr w:type="spellEnd"/>
      <w:r>
        <w:rPr>
          <w:b/>
          <w:sz w:val="18"/>
        </w:rPr>
        <w:t xml:space="preserve"> Project Milestone Plan</w:t>
      </w:r>
    </w:p>
    <w:p w14:paraId="171D078E" w14:textId="77777777" w:rsidR="005D00F2" w:rsidRDefault="005D00F2"/>
    <w:p w14:paraId="4FB79040" w14:textId="77777777" w:rsidR="005D00F2" w:rsidRDefault="009B071D">
      <w:r>
        <w:br w:type="page"/>
      </w:r>
    </w:p>
    <w:p w14:paraId="5025D3E5" w14:textId="77777777" w:rsidR="005D00F2" w:rsidRDefault="009B071D">
      <w:pPr>
        <w:pStyle w:val="Heading2"/>
      </w:pPr>
      <w:r>
        <w:t>4.8 Project Planning, Roles &amp; Budget</w:t>
      </w:r>
    </w:p>
    <w:tbl>
      <w:tblPr>
        <w:tblStyle w:val="TableGrid"/>
        <w:tblW w:w="0" w:type="auto"/>
        <w:jc w:val="center"/>
        <w:tblLook w:val="04A0" w:firstRow="1" w:lastRow="0" w:firstColumn="1" w:lastColumn="0" w:noHBand="0" w:noVBand="1"/>
      </w:tblPr>
      <w:tblGrid>
        <w:gridCol w:w="3202"/>
        <w:gridCol w:w="3202"/>
        <w:gridCol w:w="3202"/>
      </w:tblGrid>
      <w:tr w:rsidR="005D00F2" w14:paraId="15EA5D19" w14:textId="77777777">
        <w:trPr>
          <w:jc w:val="center"/>
        </w:trPr>
        <w:tc>
          <w:tcPr>
            <w:tcW w:w="3202" w:type="dxa"/>
            <w:vAlign w:val="center"/>
          </w:tcPr>
          <w:p w14:paraId="563EE091" w14:textId="77777777" w:rsidR="005D00F2" w:rsidRDefault="009B071D">
            <w:pPr>
              <w:spacing w:after="20"/>
            </w:pPr>
            <w:r>
              <w:rPr>
                <w:b/>
                <w:sz w:val="17"/>
              </w:rPr>
              <w:t>Student</w:t>
            </w:r>
          </w:p>
        </w:tc>
        <w:tc>
          <w:tcPr>
            <w:tcW w:w="3202" w:type="dxa"/>
            <w:vAlign w:val="center"/>
          </w:tcPr>
          <w:p w14:paraId="4539F57D" w14:textId="77777777" w:rsidR="005D00F2" w:rsidRDefault="009B071D">
            <w:pPr>
              <w:spacing w:after="20"/>
            </w:pPr>
            <w:r>
              <w:rPr>
                <w:b/>
                <w:sz w:val="17"/>
              </w:rPr>
              <w:t>Assigned Responsibility</w:t>
            </w:r>
          </w:p>
        </w:tc>
        <w:tc>
          <w:tcPr>
            <w:tcW w:w="3202" w:type="dxa"/>
            <w:vAlign w:val="center"/>
          </w:tcPr>
          <w:p w14:paraId="5B8B9BF1" w14:textId="77777777" w:rsidR="005D00F2" w:rsidRDefault="009B071D">
            <w:pPr>
              <w:spacing w:after="20"/>
            </w:pPr>
            <w:r>
              <w:rPr>
                <w:b/>
                <w:sz w:val="17"/>
              </w:rPr>
              <w:t>Actual Contribution</w:t>
            </w:r>
          </w:p>
        </w:tc>
      </w:tr>
      <w:tr w:rsidR="005D00F2" w14:paraId="7DC8EB37" w14:textId="77777777">
        <w:trPr>
          <w:jc w:val="center"/>
        </w:trPr>
        <w:tc>
          <w:tcPr>
            <w:tcW w:w="3202" w:type="dxa"/>
            <w:vAlign w:val="center"/>
          </w:tcPr>
          <w:p w14:paraId="5B0234D0" w14:textId="77777777" w:rsidR="005D00F2" w:rsidRDefault="009B071D">
            <w:pPr>
              <w:spacing w:after="20"/>
            </w:pPr>
            <w:r>
              <w:rPr>
                <w:sz w:val="17"/>
              </w:rPr>
              <w:t>Student 1</w:t>
            </w:r>
          </w:p>
        </w:tc>
        <w:tc>
          <w:tcPr>
            <w:tcW w:w="3202" w:type="dxa"/>
            <w:vAlign w:val="center"/>
          </w:tcPr>
          <w:p w14:paraId="7EB0FA42" w14:textId="77777777" w:rsidR="005D00F2" w:rsidRDefault="009B071D">
            <w:pPr>
              <w:spacing w:after="20"/>
            </w:pPr>
            <w:r>
              <w:rPr>
                <w:sz w:val="17"/>
              </w:rPr>
              <w:t>Frontend, JSP pages, search/filter UI</w:t>
            </w:r>
          </w:p>
        </w:tc>
        <w:tc>
          <w:tcPr>
            <w:tcW w:w="3202" w:type="dxa"/>
            <w:vAlign w:val="center"/>
          </w:tcPr>
          <w:p w14:paraId="667DA8FD" w14:textId="77777777" w:rsidR="005D00F2" w:rsidRDefault="009B071D">
            <w:pPr>
              <w:spacing w:after="20"/>
            </w:pPr>
            <w:r>
              <w:rPr>
                <w:sz w:val="17"/>
              </w:rPr>
              <w:t>Implemented and integrated interface and discovery screens.</w:t>
            </w:r>
          </w:p>
        </w:tc>
      </w:tr>
      <w:tr w:rsidR="005D00F2" w14:paraId="531E3D6D" w14:textId="77777777">
        <w:trPr>
          <w:jc w:val="center"/>
        </w:trPr>
        <w:tc>
          <w:tcPr>
            <w:tcW w:w="3202" w:type="dxa"/>
            <w:vAlign w:val="center"/>
          </w:tcPr>
          <w:p w14:paraId="1FF4A01B" w14:textId="77777777" w:rsidR="005D00F2" w:rsidRDefault="009B071D">
            <w:pPr>
              <w:spacing w:after="20"/>
            </w:pPr>
            <w:r>
              <w:rPr>
                <w:sz w:val="17"/>
              </w:rPr>
              <w:t>Student 2</w:t>
            </w:r>
          </w:p>
        </w:tc>
        <w:tc>
          <w:tcPr>
            <w:tcW w:w="3202" w:type="dxa"/>
            <w:vAlign w:val="center"/>
          </w:tcPr>
          <w:p w14:paraId="06AF00B5" w14:textId="77777777" w:rsidR="005D00F2" w:rsidRDefault="009B071D">
            <w:pPr>
              <w:spacing w:after="20"/>
            </w:pPr>
            <w:r>
              <w:rPr>
                <w:sz w:val="17"/>
              </w:rPr>
              <w:t>Servlets, JDBC, MySQL, order workflow</w:t>
            </w:r>
          </w:p>
        </w:tc>
        <w:tc>
          <w:tcPr>
            <w:tcW w:w="3202" w:type="dxa"/>
            <w:vAlign w:val="center"/>
          </w:tcPr>
          <w:p w14:paraId="02BACB84" w14:textId="77777777" w:rsidR="005D00F2" w:rsidRDefault="009B071D">
            <w:pPr>
              <w:spacing w:after="20"/>
            </w:pPr>
            <w:r>
              <w:rPr>
                <w:sz w:val="17"/>
              </w:rPr>
              <w:t>Implemented backend, persistence and order operations.</w:t>
            </w:r>
          </w:p>
        </w:tc>
      </w:tr>
    </w:tbl>
    <w:p w14:paraId="4A275A76" w14:textId="77777777" w:rsidR="005D00F2" w:rsidRDefault="005D00F2"/>
    <w:tbl>
      <w:tblPr>
        <w:tblStyle w:val="TableGrid"/>
        <w:tblW w:w="0" w:type="auto"/>
        <w:jc w:val="center"/>
        <w:tblLook w:val="04A0" w:firstRow="1" w:lastRow="0" w:firstColumn="1" w:lastColumn="0" w:noHBand="0" w:noVBand="1"/>
      </w:tblPr>
      <w:tblGrid>
        <w:gridCol w:w="3202"/>
        <w:gridCol w:w="3202"/>
        <w:gridCol w:w="3202"/>
      </w:tblGrid>
      <w:tr w:rsidR="005D00F2" w14:paraId="6C837758" w14:textId="77777777">
        <w:trPr>
          <w:jc w:val="center"/>
        </w:trPr>
        <w:tc>
          <w:tcPr>
            <w:tcW w:w="3202" w:type="dxa"/>
            <w:vAlign w:val="center"/>
          </w:tcPr>
          <w:p w14:paraId="62C645DE" w14:textId="77777777" w:rsidR="005D00F2" w:rsidRDefault="009B071D">
            <w:pPr>
              <w:spacing w:after="20"/>
            </w:pPr>
            <w:r>
              <w:rPr>
                <w:b/>
                <w:sz w:val="17"/>
              </w:rPr>
              <w:t>Item</w:t>
            </w:r>
          </w:p>
        </w:tc>
        <w:tc>
          <w:tcPr>
            <w:tcW w:w="3202" w:type="dxa"/>
            <w:vAlign w:val="center"/>
          </w:tcPr>
          <w:p w14:paraId="6B735027" w14:textId="77777777" w:rsidR="005D00F2" w:rsidRDefault="009B071D">
            <w:pPr>
              <w:spacing w:after="20"/>
            </w:pPr>
            <w:r>
              <w:rPr>
                <w:b/>
                <w:sz w:val="17"/>
              </w:rPr>
              <w:t>Estimated Cost</w:t>
            </w:r>
          </w:p>
        </w:tc>
        <w:tc>
          <w:tcPr>
            <w:tcW w:w="3202" w:type="dxa"/>
            <w:vAlign w:val="center"/>
          </w:tcPr>
          <w:p w14:paraId="41D6E7B2" w14:textId="77777777" w:rsidR="005D00F2" w:rsidRDefault="009B071D">
            <w:pPr>
              <w:spacing w:after="20"/>
            </w:pPr>
            <w:r>
              <w:rPr>
                <w:b/>
                <w:sz w:val="17"/>
              </w:rPr>
              <w:t>Actual Cost</w:t>
            </w:r>
          </w:p>
        </w:tc>
      </w:tr>
      <w:tr w:rsidR="005D00F2" w14:paraId="27F07ECC" w14:textId="77777777">
        <w:trPr>
          <w:jc w:val="center"/>
        </w:trPr>
        <w:tc>
          <w:tcPr>
            <w:tcW w:w="3202" w:type="dxa"/>
            <w:vAlign w:val="center"/>
          </w:tcPr>
          <w:p w14:paraId="0A866974" w14:textId="77777777" w:rsidR="005D00F2" w:rsidRDefault="009B071D">
            <w:pPr>
              <w:spacing w:after="20"/>
            </w:pPr>
            <w:r>
              <w:rPr>
                <w:sz w:val="17"/>
              </w:rPr>
              <w:t>Development software / IDE</w:t>
            </w:r>
          </w:p>
        </w:tc>
        <w:tc>
          <w:tcPr>
            <w:tcW w:w="3202" w:type="dxa"/>
            <w:vAlign w:val="center"/>
          </w:tcPr>
          <w:p w14:paraId="61882BA1" w14:textId="77777777" w:rsidR="005D00F2" w:rsidRDefault="009B071D">
            <w:pPr>
              <w:spacing w:after="20"/>
            </w:pPr>
            <w:r>
              <w:rPr>
                <w:sz w:val="17"/>
              </w:rPr>
              <w:t>₹</w:t>
            </w:r>
            <w:r>
              <w:rPr>
                <w:sz w:val="17"/>
              </w:rPr>
              <w:t>0</w:t>
            </w:r>
          </w:p>
        </w:tc>
        <w:tc>
          <w:tcPr>
            <w:tcW w:w="3202" w:type="dxa"/>
            <w:vAlign w:val="center"/>
          </w:tcPr>
          <w:p w14:paraId="3FFEAAF0" w14:textId="77777777" w:rsidR="005D00F2" w:rsidRDefault="009B071D">
            <w:pPr>
              <w:spacing w:after="20"/>
            </w:pPr>
            <w:r>
              <w:rPr>
                <w:sz w:val="17"/>
              </w:rPr>
              <w:t>₹</w:t>
            </w:r>
            <w:r>
              <w:rPr>
                <w:sz w:val="17"/>
              </w:rPr>
              <w:t>0</w:t>
            </w:r>
          </w:p>
        </w:tc>
      </w:tr>
      <w:tr w:rsidR="005D00F2" w14:paraId="15A102C9" w14:textId="77777777">
        <w:trPr>
          <w:jc w:val="center"/>
        </w:trPr>
        <w:tc>
          <w:tcPr>
            <w:tcW w:w="3202" w:type="dxa"/>
            <w:vAlign w:val="center"/>
          </w:tcPr>
          <w:p w14:paraId="503D2822" w14:textId="77777777" w:rsidR="005D00F2" w:rsidRDefault="009B071D">
            <w:pPr>
              <w:spacing w:after="20"/>
            </w:pPr>
            <w:r>
              <w:rPr>
                <w:sz w:val="17"/>
              </w:rPr>
              <w:t>MySQL / Tomcat local tools</w:t>
            </w:r>
          </w:p>
        </w:tc>
        <w:tc>
          <w:tcPr>
            <w:tcW w:w="3202" w:type="dxa"/>
            <w:vAlign w:val="center"/>
          </w:tcPr>
          <w:p w14:paraId="553979E4" w14:textId="77777777" w:rsidR="005D00F2" w:rsidRDefault="009B071D">
            <w:pPr>
              <w:spacing w:after="20"/>
            </w:pPr>
            <w:r>
              <w:rPr>
                <w:sz w:val="17"/>
              </w:rPr>
              <w:t>₹</w:t>
            </w:r>
            <w:r>
              <w:rPr>
                <w:sz w:val="17"/>
              </w:rPr>
              <w:t>0</w:t>
            </w:r>
          </w:p>
        </w:tc>
        <w:tc>
          <w:tcPr>
            <w:tcW w:w="3202" w:type="dxa"/>
            <w:vAlign w:val="center"/>
          </w:tcPr>
          <w:p w14:paraId="1905FBFE" w14:textId="77777777" w:rsidR="005D00F2" w:rsidRDefault="009B071D">
            <w:pPr>
              <w:spacing w:after="20"/>
            </w:pPr>
            <w:r>
              <w:rPr>
                <w:sz w:val="17"/>
              </w:rPr>
              <w:t>₹</w:t>
            </w:r>
            <w:r>
              <w:rPr>
                <w:sz w:val="17"/>
              </w:rPr>
              <w:t>0</w:t>
            </w:r>
          </w:p>
        </w:tc>
      </w:tr>
      <w:tr w:rsidR="005D00F2" w14:paraId="4CD9C66A" w14:textId="77777777">
        <w:trPr>
          <w:jc w:val="center"/>
        </w:trPr>
        <w:tc>
          <w:tcPr>
            <w:tcW w:w="3202" w:type="dxa"/>
            <w:vAlign w:val="center"/>
          </w:tcPr>
          <w:p w14:paraId="5CF4A5BF" w14:textId="77777777" w:rsidR="005D00F2" w:rsidRDefault="009B071D">
            <w:pPr>
              <w:spacing w:after="20"/>
            </w:pPr>
            <w:r>
              <w:rPr>
                <w:sz w:val="17"/>
              </w:rPr>
              <w:t>Testing devices / existing systems</w:t>
            </w:r>
          </w:p>
        </w:tc>
        <w:tc>
          <w:tcPr>
            <w:tcW w:w="3202" w:type="dxa"/>
            <w:vAlign w:val="center"/>
          </w:tcPr>
          <w:p w14:paraId="30876A3A" w14:textId="77777777" w:rsidR="005D00F2" w:rsidRDefault="009B071D">
            <w:pPr>
              <w:spacing w:after="20"/>
            </w:pPr>
            <w:r>
              <w:rPr>
                <w:sz w:val="17"/>
              </w:rPr>
              <w:t>₹</w:t>
            </w:r>
            <w:r>
              <w:rPr>
                <w:sz w:val="17"/>
              </w:rPr>
              <w:t>1,000</w:t>
            </w:r>
          </w:p>
        </w:tc>
        <w:tc>
          <w:tcPr>
            <w:tcW w:w="3202" w:type="dxa"/>
            <w:vAlign w:val="center"/>
          </w:tcPr>
          <w:p w14:paraId="560304BE" w14:textId="77777777" w:rsidR="005D00F2" w:rsidRDefault="009B071D">
            <w:pPr>
              <w:spacing w:after="20"/>
            </w:pPr>
            <w:r>
              <w:rPr>
                <w:sz w:val="17"/>
              </w:rPr>
              <w:t>₹</w:t>
            </w:r>
            <w:r>
              <w:rPr>
                <w:sz w:val="17"/>
              </w:rPr>
              <w:t>0</w:t>
            </w:r>
          </w:p>
        </w:tc>
      </w:tr>
      <w:tr w:rsidR="005D00F2" w14:paraId="577D87E9" w14:textId="77777777">
        <w:trPr>
          <w:jc w:val="center"/>
        </w:trPr>
        <w:tc>
          <w:tcPr>
            <w:tcW w:w="3202" w:type="dxa"/>
            <w:vAlign w:val="center"/>
          </w:tcPr>
          <w:p w14:paraId="599D9EBB" w14:textId="77777777" w:rsidR="005D00F2" w:rsidRDefault="009B071D">
            <w:pPr>
              <w:spacing w:after="20"/>
            </w:pPr>
            <w:r>
              <w:rPr>
                <w:sz w:val="17"/>
              </w:rPr>
              <w:t>Documentation and printing allowance</w:t>
            </w:r>
          </w:p>
        </w:tc>
        <w:tc>
          <w:tcPr>
            <w:tcW w:w="3202" w:type="dxa"/>
            <w:vAlign w:val="center"/>
          </w:tcPr>
          <w:p w14:paraId="0EDF5E0D" w14:textId="77777777" w:rsidR="005D00F2" w:rsidRDefault="009B071D">
            <w:pPr>
              <w:spacing w:after="20"/>
            </w:pPr>
            <w:r>
              <w:rPr>
                <w:sz w:val="17"/>
              </w:rPr>
              <w:t>₹</w:t>
            </w:r>
            <w:r>
              <w:rPr>
                <w:sz w:val="17"/>
              </w:rPr>
              <w:t>1,000</w:t>
            </w:r>
          </w:p>
        </w:tc>
        <w:tc>
          <w:tcPr>
            <w:tcW w:w="3202" w:type="dxa"/>
            <w:vAlign w:val="center"/>
          </w:tcPr>
          <w:p w14:paraId="2A27E4B4" w14:textId="77777777" w:rsidR="005D00F2" w:rsidRDefault="009B071D">
            <w:pPr>
              <w:spacing w:after="20"/>
            </w:pPr>
            <w:r>
              <w:rPr>
                <w:sz w:val="17"/>
              </w:rPr>
              <w:t>₹</w:t>
            </w:r>
            <w:r>
              <w:rPr>
                <w:sz w:val="17"/>
              </w:rPr>
              <w:t>700</w:t>
            </w:r>
          </w:p>
        </w:tc>
      </w:tr>
      <w:tr w:rsidR="005D00F2" w14:paraId="5672EAA0" w14:textId="77777777">
        <w:trPr>
          <w:jc w:val="center"/>
        </w:trPr>
        <w:tc>
          <w:tcPr>
            <w:tcW w:w="3202" w:type="dxa"/>
            <w:vAlign w:val="center"/>
          </w:tcPr>
          <w:p w14:paraId="05D3CA2B" w14:textId="77777777" w:rsidR="005D00F2" w:rsidRDefault="009B071D">
            <w:pPr>
              <w:spacing w:after="20"/>
            </w:pPr>
            <w:r>
              <w:rPr>
                <w:sz w:val="17"/>
              </w:rPr>
              <w:t>Total</w:t>
            </w:r>
          </w:p>
        </w:tc>
        <w:tc>
          <w:tcPr>
            <w:tcW w:w="3202" w:type="dxa"/>
            <w:vAlign w:val="center"/>
          </w:tcPr>
          <w:p w14:paraId="28FF82E7" w14:textId="77777777" w:rsidR="005D00F2" w:rsidRDefault="009B071D">
            <w:pPr>
              <w:spacing w:after="20"/>
            </w:pPr>
            <w:r>
              <w:rPr>
                <w:sz w:val="17"/>
              </w:rPr>
              <w:t>₹</w:t>
            </w:r>
            <w:r>
              <w:rPr>
                <w:sz w:val="17"/>
              </w:rPr>
              <w:t>2,000</w:t>
            </w:r>
          </w:p>
        </w:tc>
        <w:tc>
          <w:tcPr>
            <w:tcW w:w="3202" w:type="dxa"/>
            <w:vAlign w:val="center"/>
          </w:tcPr>
          <w:p w14:paraId="6D4DA2FE" w14:textId="77777777" w:rsidR="005D00F2" w:rsidRDefault="009B071D">
            <w:pPr>
              <w:spacing w:after="20"/>
            </w:pPr>
            <w:r>
              <w:rPr>
                <w:sz w:val="17"/>
              </w:rPr>
              <w:t>₹</w:t>
            </w:r>
            <w:r>
              <w:rPr>
                <w:sz w:val="17"/>
              </w:rPr>
              <w:t>700</w:t>
            </w:r>
          </w:p>
        </w:tc>
      </w:tr>
    </w:tbl>
    <w:p w14:paraId="119FDBD0" w14:textId="77777777" w:rsidR="005D00F2" w:rsidRDefault="005D00F2"/>
    <w:p w14:paraId="3CC06C51" w14:textId="77777777" w:rsidR="005D00F2" w:rsidRDefault="009B071D">
      <w:pPr>
        <w:jc w:val="both"/>
      </w:pPr>
      <w:r>
        <w:t>The project uses primarily open-source or institutionally available software, keeping direct development cost low. The budget therefore emphasizes documentation and testing rather than proprietary infrastructure. If deployed commercially, hosting, domain registration, monitoring, payment integration, backups, and security testing would introduce additional recurring costs.</w:t>
      </w:r>
    </w:p>
    <w:p w14:paraId="3D082A48" w14:textId="77777777" w:rsidR="005D00F2" w:rsidRDefault="009B071D">
      <w:r>
        <w:br w:type="page"/>
      </w:r>
    </w:p>
    <w:p w14:paraId="7D4AD13D" w14:textId="77777777" w:rsidR="005D00F2" w:rsidRDefault="009B071D">
      <w:pPr>
        <w:pStyle w:val="Heading1"/>
        <w:jc w:val="center"/>
      </w:pPr>
      <w:r>
        <w:t>CHAPTER 5</w:t>
      </w:r>
    </w:p>
    <w:p w14:paraId="3A49FD22" w14:textId="77777777" w:rsidR="005D00F2" w:rsidRDefault="009B071D">
      <w:pPr>
        <w:pStyle w:val="Heading1"/>
        <w:jc w:val="center"/>
      </w:pPr>
      <w:r>
        <w:t>CONCLUSION, FUTURE WORK AND REFLECTION</w:t>
      </w:r>
    </w:p>
    <w:p w14:paraId="4380D173" w14:textId="77777777" w:rsidR="005D00F2" w:rsidRDefault="005D00F2">
      <w:pPr>
        <w:pStyle w:val="Heading2"/>
      </w:pPr>
    </w:p>
    <w:p w14:paraId="3FF00949" w14:textId="77777777" w:rsidR="005D00F2" w:rsidRDefault="009B071D">
      <w:pPr>
        <w:pStyle w:val="Heading2"/>
      </w:pPr>
      <w:r>
        <w:t>5.1 Conclusion</w:t>
      </w:r>
    </w:p>
    <w:p w14:paraId="76A10D8F" w14:textId="77777777" w:rsidR="005D00F2" w:rsidRDefault="009B071D">
      <w:pPr>
        <w:spacing w:line="360" w:lineRule="auto"/>
        <w:jc w:val="both"/>
      </w:pPr>
      <w:proofErr w:type="spellStart"/>
      <w:r>
        <w:t>FoodVerse</w:t>
      </w:r>
      <w:proofErr w:type="spellEnd"/>
      <w:r>
        <w:t xml:space="preserve"> successfully addresses the engineering problem of combining food discovery and ordering in a single Internet Programming application. The project integrates a searchable food catalogue, preference-aware ranking, cart management, checkout validation, database persistence and order-status display using JSP, Java Servlets, JDBC and MySQL.</w:t>
      </w:r>
    </w:p>
    <w:p w14:paraId="1B921133" w14:textId="77777777" w:rsidR="005D00F2" w:rsidRDefault="009B071D">
      <w:pPr>
        <w:spacing w:line="360" w:lineRule="auto"/>
        <w:jc w:val="both"/>
      </w:pPr>
      <w:r>
        <w:t>The layered design was selected after comparing alternative architectures and considering performance, cost, reliability, security and sustainability. Verification demonstrated a primary functional success rate of approximately 98%, exceeding the defined 95% acceptance target. The project therefore achieved its principal objectives at prototype scale while maintaining clear limitations regarding production scalability, payment integration and advanced personalization.</w:t>
      </w:r>
    </w:p>
    <w:p w14:paraId="4DAA9ABB" w14:textId="77777777" w:rsidR="005D00F2" w:rsidRDefault="005D00F2">
      <w:pPr>
        <w:spacing w:line="360" w:lineRule="auto"/>
        <w:jc w:val="both"/>
      </w:pPr>
    </w:p>
    <w:p w14:paraId="24FEE388" w14:textId="77777777" w:rsidR="005D00F2" w:rsidRDefault="009B071D">
      <w:pPr>
        <w:pStyle w:val="Heading2"/>
        <w:spacing w:line="360" w:lineRule="auto"/>
      </w:pPr>
      <w:r>
        <w:t>5.2 Future Work</w:t>
      </w:r>
    </w:p>
    <w:p w14:paraId="616BABF3" w14:textId="77777777" w:rsidR="005D00F2" w:rsidRDefault="009B071D">
      <w:pPr>
        <w:pStyle w:val="ListBullet"/>
        <w:spacing w:after="40" w:line="360" w:lineRule="auto"/>
      </w:pPr>
      <w:r>
        <w:t>Integrate secure third-party payment processing without storing card credentials.</w:t>
      </w:r>
    </w:p>
    <w:p w14:paraId="7AB0776B" w14:textId="77777777" w:rsidR="005D00F2" w:rsidRDefault="009B071D">
      <w:pPr>
        <w:pStyle w:val="ListBullet"/>
        <w:spacing w:after="40" w:line="360" w:lineRule="auto"/>
      </w:pPr>
      <w:r>
        <w:t>Introduce machine-learning recommendations using anonymized interaction data.</w:t>
      </w:r>
    </w:p>
    <w:p w14:paraId="5EE24485" w14:textId="77777777" w:rsidR="005D00F2" w:rsidRDefault="009B071D">
      <w:pPr>
        <w:pStyle w:val="ListBullet"/>
        <w:spacing w:after="40" w:line="360" w:lineRule="auto"/>
      </w:pPr>
      <w:r>
        <w:t>Add restaurant/location discovery and real-time delivery tracking through approved APIs.</w:t>
      </w:r>
    </w:p>
    <w:p w14:paraId="296B9DE0" w14:textId="77777777" w:rsidR="005D00F2" w:rsidRDefault="009B071D">
      <w:pPr>
        <w:pStyle w:val="ListBullet"/>
        <w:spacing w:after="40" w:line="360" w:lineRule="auto"/>
      </w:pPr>
      <w:r>
        <w:t>Provide a mobile application using the same backend services.</w:t>
      </w:r>
    </w:p>
    <w:p w14:paraId="20946202" w14:textId="77777777" w:rsidR="005D00F2" w:rsidRDefault="009B071D">
      <w:pPr>
        <w:pStyle w:val="ListBullet"/>
        <w:spacing w:after="40" w:line="360" w:lineRule="auto"/>
      </w:pPr>
      <w:r>
        <w:t>Add automated regression testing and CI/CD deployment.</w:t>
      </w:r>
    </w:p>
    <w:p w14:paraId="7780B313" w14:textId="77777777" w:rsidR="005D00F2" w:rsidRDefault="009B071D">
      <w:pPr>
        <w:pStyle w:val="ListBullet"/>
        <w:spacing w:after="40" w:line="360" w:lineRule="auto"/>
      </w:pPr>
      <w:r>
        <w:t>Introduce role-based authorization and stronger password hashing for production.</w:t>
      </w:r>
    </w:p>
    <w:p w14:paraId="1F62E3A1" w14:textId="77777777" w:rsidR="005D00F2" w:rsidRDefault="009B071D">
      <w:pPr>
        <w:pStyle w:val="ListBullet"/>
        <w:spacing w:after="40" w:line="360" w:lineRule="auto"/>
      </w:pPr>
      <w:r>
        <w:t>Add accessibility auditing and multilingual menu support.</w:t>
      </w:r>
    </w:p>
    <w:p w14:paraId="2FC35767" w14:textId="77777777" w:rsidR="005D00F2" w:rsidRDefault="009B071D">
      <w:pPr>
        <w:pStyle w:val="ListBullet"/>
        <w:spacing w:after="40" w:line="360" w:lineRule="auto"/>
      </w:pPr>
      <w:r>
        <w:t>Use cloud database, caching and observability for scalable deployment.</w:t>
      </w:r>
    </w:p>
    <w:p w14:paraId="73FCE1EE" w14:textId="77777777" w:rsidR="005D00F2" w:rsidRDefault="009B071D">
      <w:pPr>
        <w:spacing w:line="360" w:lineRule="auto"/>
      </w:pPr>
      <w:r>
        <w:br w:type="page"/>
      </w:r>
    </w:p>
    <w:p w14:paraId="47746DA8" w14:textId="77777777" w:rsidR="005D00F2" w:rsidRDefault="005D00F2">
      <w:pPr>
        <w:pStyle w:val="Heading2"/>
      </w:pPr>
    </w:p>
    <w:p w14:paraId="589FAC28" w14:textId="77777777" w:rsidR="005D00F2" w:rsidRDefault="009B071D">
      <w:pPr>
        <w:pStyle w:val="Heading2"/>
        <w:spacing w:line="360" w:lineRule="auto"/>
      </w:pPr>
      <w:r>
        <w:t>5.3 Professional Learning &amp; Individual Reflection</w:t>
      </w:r>
    </w:p>
    <w:p w14:paraId="009C6A7A" w14:textId="77777777" w:rsidR="005D00F2" w:rsidRDefault="009B071D">
      <w:pPr>
        <w:pStyle w:val="Heading2"/>
        <w:spacing w:line="360" w:lineRule="auto"/>
      </w:pPr>
      <w:r>
        <w:t>New Knowledge Acquired</w:t>
      </w:r>
    </w:p>
    <w:p w14:paraId="0BAD8C09" w14:textId="77777777" w:rsidR="005D00F2" w:rsidRDefault="009B071D">
      <w:pPr>
        <w:pStyle w:val="ListBullet"/>
        <w:spacing w:after="40" w:line="360" w:lineRule="auto"/>
      </w:pPr>
      <w:r>
        <w:t>Servlet request/response lifecycle and session management.</w:t>
      </w:r>
    </w:p>
    <w:p w14:paraId="1BE1F437" w14:textId="77777777" w:rsidR="005D00F2" w:rsidRDefault="009B071D">
      <w:pPr>
        <w:pStyle w:val="ListBullet"/>
        <w:spacing w:after="40" w:line="360" w:lineRule="auto"/>
      </w:pPr>
      <w:r>
        <w:t>JSP integration with server-side controllers.</w:t>
      </w:r>
    </w:p>
    <w:p w14:paraId="466290C6" w14:textId="77777777" w:rsidR="005D00F2" w:rsidRDefault="009B071D">
      <w:pPr>
        <w:pStyle w:val="ListBullet"/>
        <w:spacing w:after="40" w:line="360" w:lineRule="auto"/>
      </w:pPr>
      <w:r>
        <w:t>JDBC prepared statements and relational transaction handling.</w:t>
      </w:r>
    </w:p>
    <w:p w14:paraId="4E58D342" w14:textId="77777777" w:rsidR="005D00F2" w:rsidRDefault="009B071D">
      <w:pPr>
        <w:pStyle w:val="ListBullet"/>
        <w:spacing w:after="40" w:line="360" w:lineRule="auto"/>
      </w:pPr>
      <w:r>
        <w:t>Designing deterministic recommendation rules.</w:t>
      </w:r>
    </w:p>
    <w:p w14:paraId="40AD6C9C" w14:textId="77777777" w:rsidR="005D00F2" w:rsidRDefault="009B071D">
      <w:pPr>
        <w:pStyle w:val="ListBullet"/>
        <w:spacing w:after="40" w:line="360" w:lineRule="auto"/>
      </w:pPr>
      <w:r>
        <w:t>Testing web workflows and interpreting functional metrics.</w:t>
      </w:r>
    </w:p>
    <w:p w14:paraId="582C6A26" w14:textId="77777777" w:rsidR="005D00F2" w:rsidRDefault="009B071D">
      <w:pPr>
        <w:pStyle w:val="Heading2"/>
        <w:spacing w:line="360" w:lineRule="auto"/>
      </w:pPr>
      <w:r>
        <w:t>Engineering &amp; Professional Skills Developed</w:t>
      </w:r>
    </w:p>
    <w:p w14:paraId="3AF1069A" w14:textId="77777777" w:rsidR="005D00F2" w:rsidRDefault="009B071D">
      <w:pPr>
        <w:pStyle w:val="ListBullet"/>
        <w:spacing w:after="40" w:line="360" w:lineRule="auto"/>
      </w:pPr>
      <w:r>
        <w:t>Requirements decomposition and modular system design.</w:t>
      </w:r>
    </w:p>
    <w:p w14:paraId="4B9710C5" w14:textId="77777777" w:rsidR="005D00F2" w:rsidRDefault="009B071D">
      <w:pPr>
        <w:pStyle w:val="ListBullet"/>
        <w:spacing w:after="40" w:line="360" w:lineRule="auto"/>
      </w:pPr>
      <w:r>
        <w:t>Database modelling and interface-to-database integration.</w:t>
      </w:r>
    </w:p>
    <w:p w14:paraId="7D6B32B3" w14:textId="77777777" w:rsidR="005D00F2" w:rsidRDefault="009B071D">
      <w:pPr>
        <w:pStyle w:val="ListBullet"/>
        <w:spacing w:after="40" w:line="360" w:lineRule="auto"/>
      </w:pPr>
      <w:r>
        <w:t>Debugging across browser, server and database layers.</w:t>
      </w:r>
    </w:p>
    <w:p w14:paraId="1484F4C4" w14:textId="77777777" w:rsidR="005D00F2" w:rsidRDefault="009B071D">
      <w:pPr>
        <w:pStyle w:val="ListBullet"/>
        <w:spacing w:after="40" w:line="360" w:lineRule="auto"/>
      </w:pPr>
      <w:r>
        <w:t>Risk identification and mitigation planning.</w:t>
      </w:r>
    </w:p>
    <w:p w14:paraId="4BAEC0B8" w14:textId="77777777" w:rsidR="005D00F2" w:rsidRDefault="009B071D">
      <w:pPr>
        <w:pStyle w:val="ListBullet"/>
        <w:spacing w:after="40" w:line="360" w:lineRule="auto"/>
      </w:pPr>
      <w:r>
        <w:t>Technical documentation and collaborative project management.</w:t>
      </w:r>
    </w:p>
    <w:p w14:paraId="0A24318F" w14:textId="77777777" w:rsidR="005D00F2" w:rsidRDefault="009B071D">
      <w:pPr>
        <w:pStyle w:val="Heading2"/>
        <w:spacing w:line="360" w:lineRule="auto"/>
      </w:pPr>
      <w:r>
        <w:t>Individual Reflection – Student 1</w:t>
      </w:r>
    </w:p>
    <w:p w14:paraId="298DDED7" w14:textId="77777777" w:rsidR="005D00F2" w:rsidRDefault="009B071D">
      <w:pPr>
        <w:spacing w:line="360" w:lineRule="auto"/>
        <w:jc w:val="both"/>
      </w:pPr>
      <w:r>
        <w:t>The most difficult task was maintaining consistency between the discovery interface and server-side filtering. The problem was solved by separating display logic from the request-processing layer and testing each filter independently. A key engineering decision was to use a rule-based recommendation score because it could be explained and verified with limited project data. If the project were repeated, automated UI regression tests would be introduced earlier.</w:t>
      </w:r>
    </w:p>
    <w:p w14:paraId="42AAB82B" w14:textId="77777777" w:rsidR="005D00F2" w:rsidRDefault="009B071D">
      <w:pPr>
        <w:pStyle w:val="Heading2"/>
        <w:spacing w:line="360" w:lineRule="auto"/>
      </w:pPr>
      <w:r>
        <w:t>Individual Reflection – Student 2</w:t>
      </w:r>
    </w:p>
    <w:p w14:paraId="2A683033" w14:textId="77777777" w:rsidR="005D00F2" w:rsidRDefault="009B071D">
      <w:pPr>
        <w:spacing w:line="360" w:lineRule="auto"/>
        <w:jc w:val="both"/>
      </w:pPr>
      <w:r>
        <w:t>The most difficult problem was ensuring that an order header and its item records were stored consistently. The solution was to validate the cart on the server and treat order creation as a transaction. A key design decision was using JDBC prepared statements to reduce SQL injection risk and keep data access isolated. If repeated, the database layer would be extended with connection pooling and stronger production-grade authentication.</w:t>
      </w:r>
    </w:p>
    <w:p w14:paraId="7A0DE18D" w14:textId="77777777" w:rsidR="005D00F2" w:rsidRDefault="009B071D">
      <w:pPr>
        <w:spacing w:line="360" w:lineRule="auto"/>
      </w:pPr>
      <w:r>
        <w:br w:type="page"/>
      </w:r>
    </w:p>
    <w:p w14:paraId="0192D3F0" w14:textId="77777777" w:rsidR="005D00F2" w:rsidRDefault="005D00F2">
      <w:pPr>
        <w:pStyle w:val="Heading2"/>
      </w:pPr>
    </w:p>
    <w:p w14:paraId="78D95F72" w14:textId="77777777" w:rsidR="005D00F2" w:rsidRDefault="009B071D">
      <w:pPr>
        <w:pStyle w:val="Heading2"/>
        <w:spacing w:line="360" w:lineRule="auto"/>
      </w:pPr>
      <w:r>
        <w:t>Professional Reflection and Project Impact</w:t>
      </w:r>
    </w:p>
    <w:p w14:paraId="462FA0A3" w14:textId="77777777" w:rsidR="005D00F2" w:rsidRDefault="009B071D">
      <w:pPr>
        <w:spacing w:line="360" w:lineRule="auto"/>
        <w:jc w:val="both"/>
      </w:pPr>
      <w:r>
        <w:t xml:space="preserve">The project demonstrates the value of selecting technologies that match both the engineering problem and the learning objective. Instead of adding advanced components merely for appearance, </w:t>
      </w:r>
      <w:proofErr w:type="spellStart"/>
      <w:r>
        <w:t>FoodVerse</w:t>
      </w:r>
      <w:proofErr w:type="spellEnd"/>
      <w:r>
        <w:t xml:space="preserve"> uses a small number of understandable modules and measures whether they satisfy explicit requirements. This approach supports maintainability and makes the report evidence-based.</w:t>
      </w:r>
    </w:p>
    <w:p w14:paraId="2C3254C6" w14:textId="77777777" w:rsidR="005D00F2" w:rsidRDefault="009B071D">
      <w:pPr>
        <w:spacing w:line="360" w:lineRule="auto"/>
        <w:jc w:val="both"/>
      </w:pPr>
      <w:r>
        <w:t xml:space="preserve">The project also highlights that intelligent </w:t>
      </w:r>
      <w:proofErr w:type="spellStart"/>
      <w:r>
        <w:t>behaviour</w:t>
      </w:r>
      <w:proofErr w:type="spellEnd"/>
      <w:r>
        <w:t xml:space="preserve"> does not necessarily require a complex artificial-intelligence model. A transparent scoring rule can provide useful ranking </w:t>
      </w:r>
      <w:proofErr w:type="spellStart"/>
      <w:r>
        <w:t>behaviour</w:t>
      </w:r>
      <w:proofErr w:type="spellEnd"/>
      <w:r>
        <w:t xml:space="preserve"> when the data and requirements are small. However, the team recognizes that recommendation quality depends on the quality of preference tags and popularity data; a production system would require stronger evaluation and privacy controls.</w:t>
      </w:r>
    </w:p>
    <w:p w14:paraId="21EAF551" w14:textId="77777777" w:rsidR="005D00F2" w:rsidRDefault="009B071D">
      <w:pPr>
        <w:spacing w:line="360" w:lineRule="auto"/>
        <w:jc w:val="both"/>
      </w:pPr>
      <w:r>
        <w:t>From a professional perspective, the work strengthened the ability to move from a problem statement to requirements, architecture, implementation, testing and reflection. It also reinforced the importance of documenting limitations rather than presenting a student prototype as a production system.</w:t>
      </w:r>
    </w:p>
    <w:p w14:paraId="4DD1DF8B" w14:textId="77777777" w:rsidR="005D00F2" w:rsidRDefault="009B071D">
      <w:pPr>
        <w:spacing w:line="360" w:lineRule="auto"/>
      </w:pPr>
      <w:r>
        <w:br w:type="page"/>
      </w:r>
    </w:p>
    <w:p w14:paraId="0779BD67" w14:textId="77777777" w:rsidR="005D00F2" w:rsidRDefault="009B071D">
      <w:pPr>
        <w:pStyle w:val="Heading1"/>
        <w:jc w:val="center"/>
      </w:pPr>
      <w:r>
        <w:t>REFERENCES</w:t>
      </w:r>
    </w:p>
    <w:p w14:paraId="6463CD17" w14:textId="77777777" w:rsidR="005D00F2" w:rsidRDefault="005D00F2">
      <w:pPr>
        <w:spacing w:line="360" w:lineRule="auto"/>
      </w:pPr>
    </w:p>
    <w:p w14:paraId="63BFDFCB" w14:textId="77777777" w:rsidR="005D00F2" w:rsidRDefault="009B071D">
      <w:pPr>
        <w:spacing w:line="360" w:lineRule="auto"/>
        <w:jc w:val="both"/>
      </w:pPr>
      <w:r>
        <w:t>[1] Oracle, “Java Servlet Technology Documentation,” Oracle Documentation, 2026.</w:t>
      </w:r>
    </w:p>
    <w:p w14:paraId="52F952ED" w14:textId="77777777" w:rsidR="005D00F2" w:rsidRDefault="009B071D">
      <w:pPr>
        <w:spacing w:line="360" w:lineRule="auto"/>
        <w:jc w:val="both"/>
      </w:pPr>
      <w:r>
        <w:t>[2] Oracle, “JDBC Basics,” Java Tutorials / Oracle Documentation, 2026.</w:t>
      </w:r>
    </w:p>
    <w:p w14:paraId="41EF2251" w14:textId="77777777" w:rsidR="005D00F2" w:rsidRDefault="009B071D">
      <w:pPr>
        <w:spacing w:line="360" w:lineRule="auto"/>
        <w:jc w:val="both"/>
      </w:pPr>
      <w:r>
        <w:t>[3] Oracle, “</w:t>
      </w:r>
      <w:proofErr w:type="spellStart"/>
      <w:r>
        <w:t>JavaServer</w:t>
      </w:r>
      <w:proofErr w:type="spellEnd"/>
      <w:r>
        <w:t xml:space="preserve"> Pages Technology,” Oracle Documentation, 2026.</w:t>
      </w:r>
    </w:p>
    <w:p w14:paraId="0E045D90" w14:textId="77777777" w:rsidR="005D00F2" w:rsidRDefault="009B071D">
      <w:pPr>
        <w:spacing w:line="360" w:lineRule="auto"/>
        <w:jc w:val="both"/>
      </w:pPr>
      <w:r>
        <w:t>[4] MySQL, “MySQL 8.0 Reference Manual,” Oracle/MySQL Documentation, 2026.</w:t>
      </w:r>
    </w:p>
    <w:p w14:paraId="58861283" w14:textId="77777777" w:rsidR="005D00F2" w:rsidRDefault="009B071D">
      <w:pPr>
        <w:spacing w:line="360" w:lineRule="auto"/>
        <w:jc w:val="both"/>
      </w:pPr>
      <w:r>
        <w:t>[5] Apache Software Foundation, “Apache Tomcat Documentation,” Apache Tomcat Project, 2026.</w:t>
      </w:r>
    </w:p>
    <w:p w14:paraId="2A810415" w14:textId="77777777" w:rsidR="005D00F2" w:rsidRDefault="009B071D">
      <w:pPr>
        <w:spacing w:line="360" w:lineRule="auto"/>
        <w:jc w:val="both"/>
      </w:pPr>
      <w:r>
        <w:t>[6] World Wide Web Consortium (W3C), “HTML Standard and Web Platform Documentation,” W3C Web Standards.</w:t>
      </w:r>
    </w:p>
    <w:p w14:paraId="328660F6" w14:textId="77777777" w:rsidR="005D00F2" w:rsidRDefault="009B071D">
      <w:pPr>
        <w:spacing w:line="360" w:lineRule="auto"/>
        <w:jc w:val="both"/>
      </w:pPr>
      <w:r>
        <w:t>[7] World Wide Web Consortium (W3C), “Cascading Style Sheets Documentation,” W3C Web Standards.</w:t>
      </w:r>
    </w:p>
    <w:p w14:paraId="68429435" w14:textId="77777777" w:rsidR="005D00F2" w:rsidRDefault="009B071D">
      <w:pPr>
        <w:spacing w:line="360" w:lineRule="auto"/>
        <w:jc w:val="both"/>
      </w:pPr>
      <w:r>
        <w:t>[8] OWASP Foundation, “OWASP Top 10: Web Application Security Risks,” OWASP.</w:t>
      </w:r>
    </w:p>
    <w:p w14:paraId="5D3CA319" w14:textId="77777777" w:rsidR="005D00F2" w:rsidRDefault="009B071D">
      <w:pPr>
        <w:spacing w:line="360" w:lineRule="auto"/>
        <w:jc w:val="both"/>
      </w:pPr>
      <w:r>
        <w:t>[9] OWASP Foundation, “SQL Injection Prevention Cheat Sheet,” OWASP Cheat Sheet Series.</w:t>
      </w:r>
    </w:p>
    <w:p w14:paraId="7A49DADB" w14:textId="77777777" w:rsidR="005D00F2" w:rsidRDefault="009B071D">
      <w:pPr>
        <w:spacing w:line="360" w:lineRule="auto"/>
        <w:jc w:val="both"/>
      </w:pPr>
      <w:r>
        <w:t>[10] OWASP Foundation, “Session Management Cheat Sheet,” OWASP Cheat Sheet Series.</w:t>
      </w:r>
    </w:p>
    <w:p w14:paraId="7E5E0F85" w14:textId="77777777" w:rsidR="005D00F2" w:rsidRDefault="009B071D">
      <w:pPr>
        <w:spacing w:line="360" w:lineRule="auto"/>
        <w:jc w:val="both"/>
      </w:pPr>
      <w:r>
        <w:t>[11] J. Nielsen, Usability Engineering, Morgan Kaufmann, 1994.</w:t>
      </w:r>
    </w:p>
    <w:p w14:paraId="79866D34" w14:textId="77777777" w:rsidR="005D00F2" w:rsidRDefault="009B071D">
      <w:pPr>
        <w:spacing w:line="360" w:lineRule="auto"/>
        <w:jc w:val="both"/>
      </w:pPr>
      <w:r>
        <w:t xml:space="preserve">[12] I. </w:t>
      </w:r>
      <w:proofErr w:type="spellStart"/>
      <w:r>
        <w:t>Sommerville</w:t>
      </w:r>
      <w:proofErr w:type="spellEnd"/>
      <w:r>
        <w:t>, Software Engineering, 10th ed., Pearson, 2015.</w:t>
      </w:r>
    </w:p>
    <w:p w14:paraId="351868E4" w14:textId="77777777" w:rsidR="005D00F2" w:rsidRDefault="009B071D">
      <w:pPr>
        <w:spacing w:line="360" w:lineRule="auto"/>
        <w:jc w:val="both"/>
      </w:pPr>
      <w:r>
        <w:t>[13] R. Pressman and B. Maxim, Software Engineering: A Practitioner's Approach, 9th ed., McGraw-Hill, 2019.</w:t>
      </w:r>
    </w:p>
    <w:p w14:paraId="047CB631" w14:textId="77777777" w:rsidR="005D00F2" w:rsidRDefault="009B071D">
      <w:pPr>
        <w:spacing w:line="360" w:lineRule="auto"/>
        <w:jc w:val="both"/>
      </w:pPr>
      <w:r>
        <w:t>[14] Apache Software Foundation, “JDBC and Servlet/JSP related project documentation,” Apache Project documentation.</w:t>
      </w:r>
    </w:p>
    <w:p w14:paraId="3F663497" w14:textId="77777777" w:rsidR="005D00F2" w:rsidRDefault="009B071D">
      <w:pPr>
        <w:spacing w:line="360" w:lineRule="auto"/>
        <w:jc w:val="both"/>
      </w:pPr>
      <w:r>
        <w:t xml:space="preserve">[15] </w:t>
      </w:r>
      <w:proofErr w:type="spellStart"/>
      <w:r>
        <w:t>FoodVerse</w:t>
      </w:r>
      <w:proofErr w:type="spellEnd"/>
      <w:r>
        <w:t xml:space="preserve"> project implementation records, test cases, database design and development notes, 2026.</w:t>
      </w:r>
    </w:p>
    <w:p w14:paraId="4EFC66F0" w14:textId="77777777" w:rsidR="005D00F2" w:rsidRDefault="009B071D">
      <w:pPr>
        <w:spacing w:line="360" w:lineRule="auto"/>
      </w:pPr>
      <w:r>
        <w:br w:type="page"/>
      </w:r>
    </w:p>
    <w:p w14:paraId="4405D61C" w14:textId="77777777" w:rsidR="005D00F2" w:rsidRDefault="009B071D">
      <w:pPr>
        <w:pStyle w:val="Heading1"/>
        <w:jc w:val="center"/>
      </w:pPr>
      <w:r>
        <w:t>APPENDICES</w:t>
      </w:r>
    </w:p>
    <w:p w14:paraId="2EF3D09B" w14:textId="77777777" w:rsidR="005D00F2" w:rsidRDefault="005D00F2">
      <w:pPr>
        <w:pStyle w:val="Heading2"/>
      </w:pPr>
    </w:p>
    <w:p w14:paraId="5A969B61" w14:textId="77777777" w:rsidR="005D00F2" w:rsidRDefault="009B071D">
      <w:pPr>
        <w:pStyle w:val="Heading2"/>
        <w:spacing w:line="360" w:lineRule="auto"/>
      </w:pPr>
      <w:r>
        <w:t>Appendix A – Detailed Calculations</w:t>
      </w:r>
    </w:p>
    <w:p w14:paraId="5ED3C69B" w14:textId="77777777" w:rsidR="005D00F2" w:rsidRDefault="009B071D">
      <w:pPr>
        <w:spacing w:line="360" w:lineRule="auto"/>
        <w:jc w:val="both"/>
      </w:pPr>
      <w:r>
        <w:t>Recommendation score calculation: Score = 50P + 30A + 20U, where P is preference match, A is availability and U is normalized popularity. For an available item that matches the selected preference and has popularity U = 0.80, Score = 50(1) + 30(1) + 20(0.80) = 96/100.</w:t>
      </w:r>
    </w:p>
    <w:p w14:paraId="7D771780" w14:textId="77777777" w:rsidR="005D00F2" w:rsidRDefault="009B071D">
      <w:pPr>
        <w:spacing w:line="360" w:lineRule="auto"/>
        <w:jc w:val="both"/>
      </w:pPr>
      <w:r>
        <w:t>Order total calculation: Order Total = Σ(quantity × unit price) + applicable delivery/service charge. The prototype recalculates the item subtotal on the server before persistence so that browser-side changes cannot directly determine the stored total.</w:t>
      </w:r>
    </w:p>
    <w:p w14:paraId="5CCD789E" w14:textId="77777777" w:rsidR="005D00F2" w:rsidRDefault="009B071D">
      <w:pPr>
        <w:spacing w:line="360" w:lineRule="auto"/>
        <w:jc w:val="both"/>
      </w:pPr>
      <w:r>
        <w:t>Verification metric: Functional Success Rate = (Successful test cases / Total executed test cases) × 100. For 49 successful outcomes out of 50 primary cases, the success rate is 98%.</w:t>
      </w:r>
    </w:p>
    <w:p w14:paraId="51992D9F" w14:textId="77777777" w:rsidR="005D00F2" w:rsidRDefault="005D00F2">
      <w:pPr>
        <w:spacing w:line="360" w:lineRule="auto"/>
        <w:jc w:val="both"/>
      </w:pPr>
    </w:p>
    <w:p w14:paraId="7C782000" w14:textId="77777777" w:rsidR="005D00F2" w:rsidRDefault="009B071D">
      <w:pPr>
        <w:pStyle w:val="Heading2"/>
        <w:spacing w:line="360" w:lineRule="auto"/>
      </w:pPr>
      <w:r>
        <w:t>Appendix B – Engineering Drawings / Schematics</w:t>
      </w:r>
    </w:p>
    <w:p w14:paraId="277087C7" w14:textId="77777777" w:rsidR="005D00F2" w:rsidRDefault="009B071D">
      <w:pPr>
        <w:spacing w:line="360" w:lineRule="auto"/>
        <w:jc w:val="both"/>
      </w:pPr>
      <w:r>
        <w:t>The architecture, use-case, workflow, ER and sequence figures included in Chapter 3 and Chapter 4 form the principal engineering drawings for the software prototype. They show subsystem boundaries, data relationships and request flow.</w:t>
      </w:r>
    </w:p>
    <w:p w14:paraId="2315A6CD" w14:textId="77777777" w:rsidR="005D00F2" w:rsidRDefault="009B071D">
      <w:r>
        <w:br w:type="page"/>
      </w:r>
    </w:p>
    <w:p w14:paraId="10ACC138" w14:textId="77777777" w:rsidR="005D00F2" w:rsidRDefault="009B071D">
      <w:pPr>
        <w:pStyle w:val="Heading2"/>
      </w:pPr>
      <w:r>
        <w:t>Appendix C – Source Code / Code Repository Information</w:t>
      </w:r>
    </w:p>
    <w:p w14:paraId="4E7D4467" w14:textId="77777777" w:rsidR="005D00F2" w:rsidRDefault="009B071D">
      <w:pPr>
        <w:jc w:val="both"/>
      </w:pPr>
      <w:r>
        <w:t>The complete source code is maintained separately from the report. The implementation is organized into JSP views, Servlet controllers, service/recommendation classes, JDBC data-access methods, model classes, SQL schema/scripts and static web assets. Only representative code should be included in the approved repository or submission package.</w:t>
      </w:r>
    </w:p>
    <w:p w14:paraId="36B61310" w14:textId="77777777" w:rsidR="005D00F2" w:rsidRDefault="009B071D">
      <w:pPr>
        <w:pStyle w:val="Heading2"/>
      </w:pPr>
      <w:r>
        <w:t>Representative Servlet Flow</w:t>
      </w:r>
    </w:p>
    <w:p w14:paraId="02061905" w14:textId="77777777" w:rsidR="005D00F2" w:rsidRDefault="009B071D">
      <w:pPr>
        <w:jc w:val="both"/>
      </w:pPr>
      <w:r>
        <w:t>1. Receive HTTP request. 2. Validate session and input. 3. Invoke service method. 4. Execute prepared JDBC query/update. 5. Return result or error state. 6. Forward to the appropriate JSP view. This flow is repeated with module-specific validation.</w:t>
      </w:r>
    </w:p>
    <w:p w14:paraId="3EFA7DE1" w14:textId="77777777" w:rsidR="005D00F2" w:rsidRDefault="009B071D">
      <w:pPr>
        <w:pStyle w:val="Heading2"/>
      </w:pPr>
      <w:r>
        <w:t>Appendix D – Datasheets / Configuration</w:t>
      </w:r>
    </w:p>
    <w:tbl>
      <w:tblPr>
        <w:tblStyle w:val="TableGrid"/>
        <w:tblW w:w="0" w:type="auto"/>
        <w:jc w:val="center"/>
        <w:tblLook w:val="04A0" w:firstRow="1" w:lastRow="0" w:firstColumn="1" w:lastColumn="0" w:noHBand="0" w:noVBand="1"/>
      </w:tblPr>
      <w:tblGrid>
        <w:gridCol w:w="4802"/>
        <w:gridCol w:w="4802"/>
      </w:tblGrid>
      <w:tr w:rsidR="005D00F2" w14:paraId="5E60692D" w14:textId="77777777">
        <w:trPr>
          <w:jc w:val="center"/>
        </w:trPr>
        <w:tc>
          <w:tcPr>
            <w:tcW w:w="4802" w:type="dxa"/>
            <w:vAlign w:val="center"/>
          </w:tcPr>
          <w:p w14:paraId="2ABBE8E6" w14:textId="77777777" w:rsidR="005D00F2" w:rsidRDefault="009B071D">
            <w:pPr>
              <w:spacing w:after="20"/>
            </w:pPr>
            <w:r>
              <w:rPr>
                <w:b/>
                <w:sz w:val="17"/>
              </w:rPr>
              <w:t>Component</w:t>
            </w:r>
          </w:p>
        </w:tc>
        <w:tc>
          <w:tcPr>
            <w:tcW w:w="4802" w:type="dxa"/>
            <w:vAlign w:val="center"/>
          </w:tcPr>
          <w:p w14:paraId="05E286F7" w14:textId="77777777" w:rsidR="005D00F2" w:rsidRDefault="009B071D">
            <w:pPr>
              <w:spacing w:after="20"/>
            </w:pPr>
            <w:r>
              <w:rPr>
                <w:b/>
                <w:sz w:val="17"/>
              </w:rPr>
              <w:t>Configuration / Requirement</w:t>
            </w:r>
          </w:p>
        </w:tc>
      </w:tr>
      <w:tr w:rsidR="005D00F2" w14:paraId="129C3863" w14:textId="77777777">
        <w:trPr>
          <w:jc w:val="center"/>
        </w:trPr>
        <w:tc>
          <w:tcPr>
            <w:tcW w:w="4802" w:type="dxa"/>
            <w:vAlign w:val="center"/>
          </w:tcPr>
          <w:p w14:paraId="33AFCD13" w14:textId="77777777" w:rsidR="005D00F2" w:rsidRDefault="009B071D">
            <w:pPr>
              <w:spacing w:after="20"/>
            </w:pPr>
            <w:r>
              <w:rPr>
                <w:sz w:val="17"/>
              </w:rPr>
              <w:t>Apache Tomcat</w:t>
            </w:r>
          </w:p>
        </w:tc>
        <w:tc>
          <w:tcPr>
            <w:tcW w:w="4802" w:type="dxa"/>
            <w:vAlign w:val="center"/>
          </w:tcPr>
          <w:p w14:paraId="7A5B10B0" w14:textId="77777777" w:rsidR="005D00F2" w:rsidRDefault="009B071D">
            <w:pPr>
              <w:spacing w:after="20"/>
            </w:pPr>
            <w:r>
              <w:rPr>
                <w:sz w:val="17"/>
              </w:rPr>
              <w:t>Servlet/JSP runtime for local deployment</w:t>
            </w:r>
          </w:p>
        </w:tc>
      </w:tr>
      <w:tr w:rsidR="005D00F2" w14:paraId="6F932C7F" w14:textId="77777777">
        <w:trPr>
          <w:jc w:val="center"/>
        </w:trPr>
        <w:tc>
          <w:tcPr>
            <w:tcW w:w="4802" w:type="dxa"/>
            <w:vAlign w:val="center"/>
          </w:tcPr>
          <w:p w14:paraId="0E2BD89A" w14:textId="77777777" w:rsidR="005D00F2" w:rsidRDefault="009B071D">
            <w:pPr>
              <w:spacing w:after="20"/>
            </w:pPr>
            <w:r>
              <w:rPr>
                <w:sz w:val="17"/>
              </w:rPr>
              <w:t>MySQL</w:t>
            </w:r>
          </w:p>
        </w:tc>
        <w:tc>
          <w:tcPr>
            <w:tcW w:w="4802" w:type="dxa"/>
            <w:vAlign w:val="center"/>
          </w:tcPr>
          <w:p w14:paraId="43214CFC" w14:textId="77777777" w:rsidR="005D00F2" w:rsidRDefault="009B071D">
            <w:pPr>
              <w:spacing w:after="20"/>
            </w:pPr>
            <w:r>
              <w:rPr>
                <w:sz w:val="17"/>
              </w:rPr>
              <w:t>Relational database for users, food items, preferences and orders</w:t>
            </w:r>
          </w:p>
        </w:tc>
      </w:tr>
      <w:tr w:rsidR="005D00F2" w14:paraId="4235CFBC" w14:textId="77777777">
        <w:trPr>
          <w:jc w:val="center"/>
        </w:trPr>
        <w:tc>
          <w:tcPr>
            <w:tcW w:w="4802" w:type="dxa"/>
            <w:vAlign w:val="center"/>
          </w:tcPr>
          <w:p w14:paraId="7C1EF2E1" w14:textId="77777777" w:rsidR="005D00F2" w:rsidRDefault="009B071D">
            <w:pPr>
              <w:spacing w:after="20"/>
            </w:pPr>
            <w:r>
              <w:rPr>
                <w:sz w:val="17"/>
              </w:rPr>
              <w:t>Java</w:t>
            </w:r>
          </w:p>
        </w:tc>
        <w:tc>
          <w:tcPr>
            <w:tcW w:w="4802" w:type="dxa"/>
            <w:vAlign w:val="center"/>
          </w:tcPr>
          <w:p w14:paraId="4A588D69" w14:textId="77777777" w:rsidR="005D00F2" w:rsidRDefault="009B071D">
            <w:pPr>
              <w:spacing w:after="20"/>
            </w:pPr>
            <w:r>
              <w:rPr>
                <w:sz w:val="17"/>
              </w:rPr>
              <w:t>Server-side implementation language</w:t>
            </w:r>
          </w:p>
        </w:tc>
      </w:tr>
      <w:tr w:rsidR="005D00F2" w14:paraId="359E488D" w14:textId="77777777">
        <w:trPr>
          <w:jc w:val="center"/>
        </w:trPr>
        <w:tc>
          <w:tcPr>
            <w:tcW w:w="4802" w:type="dxa"/>
            <w:vAlign w:val="center"/>
          </w:tcPr>
          <w:p w14:paraId="256F29ED" w14:textId="77777777" w:rsidR="005D00F2" w:rsidRDefault="009B071D">
            <w:pPr>
              <w:spacing w:after="20"/>
            </w:pPr>
            <w:r>
              <w:rPr>
                <w:sz w:val="17"/>
              </w:rPr>
              <w:t>Browser</w:t>
            </w:r>
          </w:p>
        </w:tc>
        <w:tc>
          <w:tcPr>
            <w:tcW w:w="4802" w:type="dxa"/>
            <w:vAlign w:val="center"/>
          </w:tcPr>
          <w:p w14:paraId="34A83FA4" w14:textId="77777777" w:rsidR="005D00F2" w:rsidRDefault="009B071D">
            <w:pPr>
              <w:spacing w:after="20"/>
            </w:pPr>
            <w:r>
              <w:rPr>
                <w:sz w:val="17"/>
              </w:rPr>
              <w:t>Modern HTML5/CSS3/JavaScript compatible browser</w:t>
            </w:r>
          </w:p>
        </w:tc>
      </w:tr>
      <w:tr w:rsidR="005D00F2" w14:paraId="02FC8067" w14:textId="77777777">
        <w:trPr>
          <w:jc w:val="center"/>
        </w:trPr>
        <w:tc>
          <w:tcPr>
            <w:tcW w:w="4802" w:type="dxa"/>
            <w:vAlign w:val="center"/>
          </w:tcPr>
          <w:p w14:paraId="14521820" w14:textId="77777777" w:rsidR="005D00F2" w:rsidRDefault="009B071D">
            <w:pPr>
              <w:spacing w:after="20"/>
            </w:pPr>
            <w:r>
              <w:rPr>
                <w:sz w:val="17"/>
              </w:rPr>
              <w:t>Database schema</w:t>
            </w:r>
          </w:p>
        </w:tc>
        <w:tc>
          <w:tcPr>
            <w:tcW w:w="4802" w:type="dxa"/>
            <w:vAlign w:val="center"/>
          </w:tcPr>
          <w:p w14:paraId="2C74415E" w14:textId="77777777" w:rsidR="005D00F2" w:rsidRDefault="009B071D">
            <w:pPr>
              <w:spacing w:after="20"/>
            </w:pPr>
            <w:r>
              <w:rPr>
                <w:sz w:val="17"/>
              </w:rPr>
              <w:t>Primary and foreign keys with validated relationships</w:t>
            </w:r>
          </w:p>
        </w:tc>
      </w:tr>
    </w:tbl>
    <w:p w14:paraId="2BD6AD4F" w14:textId="77777777" w:rsidR="005D00F2" w:rsidRDefault="005D00F2"/>
    <w:p w14:paraId="65C38AE3" w14:textId="77777777" w:rsidR="005D00F2" w:rsidRDefault="009B071D">
      <w:r>
        <w:br w:type="page"/>
      </w:r>
    </w:p>
    <w:p w14:paraId="19B4197C" w14:textId="77777777" w:rsidR="005D00F2" w:rsidRDefault="005D00F2">
      <w:pPr>
        <w:pStyle w:val="Heading2"/>
      </w:pPr>
    </w:p>
    <w:p w14:paraId="2D42568E" w14:textId="77777777" w:rsidR="005D00F2" w:rsidRDefault="009B071D">
      <w:pPr>
        <w:pStyle w:val="Heading2"/>
        <w:spacing w:line="360" w:lineRule="auto"/>
      </w:pPr>
      <w:r>
        <w:t>Appendix E – Experimental / Raw Data</w:t>
      </w:r>
    </w:p>
    <w:tbl>
      <w:tblPr>
        <w:tblStyle w:val="TableGrid"/>
        <w:tblW w:w="0" w:type="auto"/>
        <w:jc w:val="center"/>
        <w:tblLook w:val="04A0" w:firstRow="1" w:lastRow="0" w:firstColumn="1" w:lastColumn="0" w:noHBand="0" w:noVBand="1"/>
      </w:tblPr>
      <w:tblGrid>
        <w:gridCol w:w="2365"/>
        <w:gridCol w:w="2365"/>
        <w:gridCol w:w="2365"/>
        <w:gridCol w:w="2365"/>
      </w:tblGrid>
      <w:tr w:rsidR="005D00F2" w14:paraId="4A68A3C3" w14:textId="77777777">
        <w:trPr>
          <w:trHeight w:val="465"/>
          <w:jc w:val="center"/>
        </w:trPr>
        <w:tc>
          <w:tcPr>
            <w:tcW w:w="2365" w:type="dxa"/>
            <w:vAlign w:val="center"/>
          </w:tcPr>
          <w:p w14:paraId="64FF5B60" w14:textId="77777777" w:rsidR="005D00F2" w:rsidRDefault="009B071D">
            <w:pPr>
              <w:spacing w:after="20" w:line="360" w:lineRule="auto"/>
              <w:rPr>
                <w:sz w:val="20"/>
                <w:szCs w:val="20"/>
              </w:rPr>
            </w:pPr>
            <w:r>
              <w:rPr>
                <w:b/>
                <w:sz w:val="20"/>
                <w:szCs w:val="20"/>
              </w:rPr>
              <w:t>Test Group</w:t>
            </w:r>
          </w:p>
        </w:tc>
        <w:tc>
          <w:tcPr>
            <w:tcW w:w="2365" w:type="dxa"/>
            <w:vAlign w:val="center"/>
          </w:tcPr>
          <w:p w14:paraId="33617141" w14:textId="77777777" w:rsidR="005D00F2" w:rsidRDefault="009B071D">
            <w:pPr>
              <w:spacing w:after="20" w:line="360" w:lineRule="auto"/>
              <w:rPr>
                <w:sz w:val="20"/>
                <w:szCs w:val="20"/>
              </w:rPr>
            </w:pPr>
            <w:r>
              <w:rPr>
                <w:b/>
                <w:sz w:val="20"/>
                <w:szCs w:val="20"/>
              </w:rPr>
              <w:t>Executed</w:t>
            </w:r>
          </w:p>
        </w:tc>
        <w:tc>
          <w:tcPr>
            <w:tcW w:w="2365" w:type="dxa"/>
            <w:vAlign w:val="center"/>
          </w:tcPr>
          <w:p w14:paraId="3C429C5C" w14:textId="77777777" w:rsidR="005D00F2" w:rsidRDefault="009B071D">
            <w:pPr>
              <w:spacing w:after="20" w:line="360" w:lineRule="auto"/>
              <w:rPr>
                <w:sz w:val="20"/>
                <w:szCs w:val="20"/>
              </w:rPr>
            </w:pPr>
            <w:r>
              <w:rPr>
                <w:b/>
                <w:sz w:val="20"/>
                <w:szCs w:val="20"/>
              </w:rPr>
              <w:t>Passed</w:t>
            </w:r>
          </w:p>
        </w:tc>
        <w:tc>
          <w:tcPr>
            <w:tcW w:w="2365" w:type="dxa"/>
            <w:vAlign w:val="center"/>
          </w:tcPr>
          <w:p w14:paraId="627555C7" w14:textId="77777777" w:rsidR="005D00F2" w:rsidRDefault="009B071D">
            <w:pPr>
              <w:spacing w:after="20" w:line="360" w:lineRule="auto"/>
              <w:rPr>
                <w:sz w:val="20"/>
                <w:szCs w:val="20"/>
              </w:rPr>
            </w:pPr>
            <w:r>
              <w:rPr>
                <w:b/>
                <w:sz w:val="20"/>
                <w:szCs w:val="20"/>
              </w:rPr>
              <w:t>Success Rate</w:t>
            </w:r>
          </w:p>
        </w:tc>
      </w:tr>
      <w:tr w:rsidR="005D00F2" w14:paraId="7F8A8339" w14:textId="77777777">
        <w:trPr>
          <w:trHeight w:val="465"/>
          <w:jc w:val="center"/>
        </w:trPr>
        <w:tc>
          <w:tcPr>
            <w:tcW w:w="2365" w:type="dxa"/>
            <w:vAlign w:val="center"/>
          </w:tcPr>
          <w:p w14:paraId="2B5F3BF8" w14:textId="77777777" w:rsidR="005D00F2" w:rsidRDefault="009B071D">
            <w:pPr>
              <w:spacing w:after="20" w:line="360" w:lineRule="auto"/>
              <w:rPr>
                <w:sz w:val="20"/>
                <w:szCs w:val="20"/>
              </w:rPr>
            </w:pPr>
            <w:r>
              <w:rPr>
                <w:sz w:val="20"/>
                <w:szCs w:val="20"/>
              </w:rPr>
              <w:t>Authentication</w:t>
            </w:r>
          </w:p>
        </w:tc>
        <w:tc>
          <w:tcPr>
            <w:tcW w:w="2365" w:type="dxa"/>
            <w:vAlign w:val="center"/>
          </w:tcPr>
          <w:p w14:paraId="7F8C618C" w14:textId="77777777" w:rsidR="005D00F2" w:rsidRDefault="009B071D">
            <w:pPr>
              <w:spacing w:after="20" w:line="360" w:lineRule="auto"/>
              <w:rPr>
                <w:sz w:val="20"/>
                <w:szCs w:val="20"/>
              </w:rPr>
            </w:pPr>
            <w:r>
              <w:rPr>
                <w:sz w:val="20"/>
                <w:szCs w:val="20"/>
              </w:rPr>
              <w:t>50</w:t>
            </w:r>
          </w:p>
        </w:tc>
        <w:tc>
          <w:tcPr>
            <w:tcW w:w="2365" w:type="dxa"/>
            <w:vAlign w:val="center"/>
          </w:tcPr>
          <w:p w14:paraId="47872A80" w14:textId="77777777" w:rsidR="005D00F2" w:rsidRDefault="009B071D">
            <w:pPr>
              <w:spacing w:after="20" w:line="360" w:lineRule="auto"/>
              <w:rPr>
                <w:sz w:val="20"/>
                <w:szCs w:val="20"/>
              </w:rPr>
            </w:pPr>
            <w:r>
              <w:rPr>
                <w:sz w:val="20"/>
                <w:szCs w:val="20"/>
              </w:rPr>
              <w:t>49</w:t>
            </w:r>
          </w:p>
        </w:tc>
        <w:tc>
          <w:tcPr>
            <w:tcW w:w="2365" w:type="dxa"/>
            <w:vAlign w:val="center"/>
          </w:tcPr>
          <w:p w14:paraId="277646E5" w14:textId="77777777" w:rsidR="005D00F2" w:rsidRDefault="009B071D">
            <w:pPr>
              <w:spacing w:after="20" w:line="360" w:lineRule="auto"/>
              <w:rPr>
                <w:sz w:val="20"/>
                <w:szCs w:val="20"/>
              </w:rPr>
            </w:pPr>
            <w:r>
              <w:rPr>
                <w:sz w:val="20"/>
                <w:szCs w:val="20"/>
              </w:rPr>
              <w:t>98%</w:t>
            </w:r>
          </w:p>
        </w:tc>
      </w:tr>
      <w:tr w:rsidR="005D00F2" w14:paraId="69D22DBA" w14:textId="77777777">
        <w:trPr>
          <w:trHeight w:val="465"/>
          <w:jc w:val="center"/>
        </w:trPr>
        <w:tc>
          <w:tcPr>
            <w:tcW w:w="2365" w:type="dxa"/>
            <w:vAlign w:val="center"/>
          </w:tcPr>
          <w:p w14:paraId="7FD91F35" w14:textId="77777777" w:rsidR="005D00F2" w:rsidRDefault="009B071D">
            <w:pPr>
              <w:spacing w:after="20" w:line="360" w:lineRule="auto"/>
              <w:rPr>
                <w:sz w:val="20"/>
                <w:szCs w:val="20"/>
              </w:rPr>
            </w:pPr>
            <w:r>
              <w:rPr>
                <w:sz w:val="20"/>
                <w:szCs w:val="20"/>
              </w:rPr>
              <w:t>Search and filters</w:t>
            </w:r>
          </w:p>
        </w:tc>
        <w:tc>
          <w:tcPr>
            <w:tcW w:w="2365" w:type="dxa"/>
            <w:vAlign w:val="center"/>
          </w:tcPr>
          <w:p w14:paraId="478F3E0C" w14:textId="77777777" w:rsidR="005D00F2" w:rsidRDefault="009B071D">
            <w:pPr>
              <w:spacing w:after="20" w:line="360" w:lineRule="auto"/>
              <w:rPr>
                <w:sz w:val="20"/>
                <w:szCs w:val="20"/>
              </w:rPr>
            </w:pPr>
            <w:r>
              <w:rPr>
                <w:sz w:val="20"/>
                <w:szCs w:val="20"/>
              </w:rPr>
              <w:t>30</w:t>
            </w:r>
          </w:p>
        </w:tc>
        <w:tc>
          <w:tcPr>
            <w:tcW w:w="2365" w:type="dxa"/>
            <w:vAlign w:val="center"/>
          </w:tcPr>
          <w:p w14:paraId="5D4C2DB2" w14:textId="77777777" w:rsidR="005D00F2" w:rsidRDefault="009B071D">
            <w:pPr>
              <w:spacing w:after="20" w:line="360" w:lineRule="auto"/>
              <w:rPr>
                <w:sz w:val="20"/>
                <w:szCs w:val="20"/>
              </w:rPr>
            </w:pPr>
            <w:r>
              <w:rPr>
                <w:sz w:val="20"/>
                <w:szCs w:val="20"/>
              </w:rPr>
              <w:t>29</w:t>
            </w:r>
          </w:p>
        </w:tc>
        <w:tc>
          <w:tcPr>
            <w:tcW w:w="2365" w:type="dxa"/>
            <w:vAlign w:val="center"/>
          </w:tcPr>
          <w:p w14:paraId="4E81EF9D" w14:textId="77777777" w:rsidR="005D00F2" w:rsidRDefault="009B071D">
            <w:pPr>
              <w:spacing w:after="20" w:line="360" w:lineRule="auto"/>
              <w:rPr>
                <w:sz w:val="20"/>
                <w:szCs w:val="20"/>
              </w:rPr>
            </w:pPr>
            <w:r>
              <w:rPr>
                <w:sz w:val="20"/>
                <w:szCs w:val="20"/>
              </w:rPr>
              <w:t>97%</w:t>
            </w:r>
          </w:p>
        </w:tc>
      </w:tr>
      <w:tr w:rsidR="005D00F2" w14:paraId="248D0D0E" w14:textId="77777777">
        <w:trPr>
          <w:trHeight w:val="465"/>
          <w:jc w:val="center"/>
        </w:trPr>
        <w:tc>
          <w:tcPr>
            <w:tcW w:w="2365" w:type="dxa"/>
            <w:vAlign w:val="center"/>
          </w:tcPr>
          <w:p w14:paraId="3F3134A7" w14:textId="77777777" w:rsidR="005D00F2" w:rsidRDefault="009B071D">
            <w:pPr>
              <w:spacing w:after="20" w:line="360" w:lineRule="auto"/>
              <w:rPr>
                <w:sz w:val="20"/>
                <w:szCs w:val="20"/>
              </w:rPr>
            </w:pPr>
            <w:r>
              <w:rPr>
                <w:sz w:val="20"/>
                <w:szCs w:val="20"/>
              </w:rPr>
              <w:t>Recommendation</w:t>
            </w:r>
          </w:p>
        </w:tc>
        <w:tc>
          <w:tcPr>
            <w:tcW w:w="2365" w:type="dxa"/>
            <w:vAlign w:val="center"/>
          </w:tcPr>
          <w:p w14:paraId="5DBDBCB7" w14:textId="77777777" w:rsidR="005D00F2" w:rsidRDefault="009B071D">
            <w:pPr>
              <w:spacing w:after="20" w:line="360" w:lineRule="auto"/>
              <w:rPr>
                <w:sz w:val="20"/>
                <w:szCs w:val="20"/>
              </w:rPr>
            </w:pPr>
            <w:r>
              <w:rPr>
                <w:sz w:val="20"/>
                <w:szCs w:val="20"/>
              </w:rPr>
              <w:t>50</w:t>
            </w:r>
          </w:p>
        </w:tc>
        <w:tc>
          <w:tcPr>
            <w:tcW w:w="2365" w:type="dxa"/>
            <w:vAlign w:val="center"/>
          </w:tcPr>
          <w:p w14:paraId="52FD8E59" w14:textId="77777777" w:rsidR="005D00F2" w:rsidRDefault="009B071D">
            <w:pPr>
              <w:spacing w:after="20" w:line="360" w:lineRule="auto"/>
              <w:rPr>
                <w:sz w:val="20"/>
                <w:szCs w:val="20"/>
              </w:rPr>
            </w:pPr>
            <w:r>
              <w:rPr>
                <w:sz w:val="20"/>
                <w:szCs w:val="20"/>
              </w:rPr>
              <w:t>49</w:t>
            </w:r>
          </w:p>
        </w:tc>
        <w:tc>
          <w:tcPr>
            <w:tcW w:w="2365" w:type="dxa"/>
            <w:vAlign w:val="center"/>
          </w:tcPr>
          <w:p w14:paraId="644ACC50" w14:textId="77777777" w:rsidR="005D00F2" w:rsidRDefault="009B071D">
            <w:pPr>
              <w:spacing w:after="20" w:line="360" w:lineRule="auto"/>
              <w:rPr>
                <w:sz w:val="20"/>
                <w:szCs w:val="20"/>
              </w:rPr>
            </w:pPr>
            <w:r>
              <w:rPr>
                <w:sz w:val="20"/>
                <w:szCs w:val="20"/>
              </w:rPr>
              <w:t>98%</w:t>
            </w:r>
          </w:p>
        </w:tc>
      </w:tr>
      <w:tr w:rsidR="005D00F2" w14:paraId="29A5AF36" w14:textId="77777777">
        <w:trPr>
          <w:trHeight w:val="465"/>
          <w:jc w:val="center"/>
        </w:trPr>
        <w:tc>
          <w:tcPr>
            <w:tcW w:w="2365" w:type="dxa"/>
            <w:vAlign w:val="center"/>
          </w:tcPr>
          <w:p w14:paraId="523A8C74" w14:textId="77777777" w:rsidR="005D00F2" w:rsidRDefault="009B071D">
            <w:pPr>
              <w:spacing w:after="20" w:line="360" w:lineRule="auto"/>
              <w:rPr>
                <w:sz w:val="20"/>
                <w:szCs w:val="20"/>
              </w:rPr>
            </w:pPr>
            <w:r>
              <w:rPr>
                <w:sz w:val="20"/>
                <w:szCs w:val="20"/>
              </w:rPr>
              <w:t>Cart</w:t>
            </w:r>
          </w:p>
        </w:tc>
        <w:tc>
          <w:tcPr>
            <w:tcW w:w="2365" w:type="dxa"/>
            <w:vAlign w:val="center"/>
          </w:tcPr>
          <w:p w14:paraId="2B2B2B17" w14:textId="77777777" w:rsidR="005D00F2" w:rsidRDefault="009B071D">
            <w:pPr>
              <w:spacing w:after="20" w:line="360" w:lineRule="auto"/>
              <w:rPr>
                <w:sz w:val="20"/>
                <w:szCs w:val="20"/>
              </w:rPr>
            </w:pPr>
            <w:r>
              <w:rPr>
                <w:sz w:val="20"/>
                <w:szCs w:val="20"/>
              </w:rPr>
              <w:t>25</w:t>
            </w:r>
          </w:p>
        </w:tc>
        <w:tc>
          <w:tcPr>
            <w:tcW w:w="2365" w:type="dxa"/>
            <w:vAlign w:val="center"/>
          </w:tcPr>
          <w:p w14:paraId="3220C8E1" w14:textId="77777777" w:rsidR="005D00F2" w:rsidRDefault="009B071D">
            <w:pPr>
              <w:spacing w:after="20" w:line="360" w:lineRule="auto"/>
              <w:rPr>
                <w:sz w:val="20"/>
                <w:szCs w:val="20"/>
              </w:rPr>
            </w:pPr>
            <w:r>
              <w:rPr>
                <w:sz w:val="20"/>
                <w:szCs w:val="20"/>
              </w:rPr>
              <w:t>25</w:t>
            </w:r>
          </w:p>
        </w:tc>
        <w:tc>
          <w:tcPr>
            <w:tcW w:w="2365" w:type="dxa"/>
            <w:vAlign w:val="center"/>
          </w:tcPr>
          <w:p w14:paraId="2EC72A12" w14:textId="77777777" w:rsidR="005D00F2" w:rsidRDefault="009B071D">
            <w:pPr>
              <w:spacing w:after="20" w:line="360" w:lineRule="auto"/>
              <w:rPr>
                <w:sz w:val="20"/>
                <w:szCs w:val="20"/>
              </w:rPr>
            </w:pPr>
            <w:r>
              <w:rPr>
                <w:sz w:val="20"/>
                <w:szCs w:val="20"/>
              </w:rPr>
              <w:t>100%</w:t>
            </w:r>
          </w:p>
        </w:tc>
      </w:tr>
      <w:tr w:rsidR="005D00F2" w14:paraId="702C87CC" w14:textId="77777777">
        <w:trPr>
          <w:trHeight w:val="465"/>
          <w:jc w:val="center"/>
        </w:trPr>
        <w:tc>
          <w:tcPr>
            <w:tcW w:w="2365" w:type="dxa"/>
            <w:vAlign w:val="center"/>
          </w:tcPr>
          <w:p w14:paraId="543F66B5" w14:textId="77777777" w:rsidR="005D00F2" w:rsidRDefault="009B071D">
            <w:pPr>
              <w:spacing w:after="20" w:line="360" w:lineRule="auto"/>
              <w:rPr>
                <w:sz w:val="20"/>
                <w:szCs w:val="20"/>
              </w:rPr>
            </w:pPr>
            <w:r>
              <w:rPr>
                <w:sz w:val="20"/>
                <w:szCs w:val="20"/>
              </w:rPr>
              <w:t>Checkout</w:t>
            </w:r>
          </w:p>
        </w:tc>
        <w:tc>
          <w:tcPr>
            <w:tcW w:w="2365" w:type="dxa"/>
            <w:vAlign w:val="center"/>
          </w:tcPr>
          <w:p w14:paraId="1F542185" w14:textId="77777777" w:rsidR="005D00F2" w:rsidRDefault="009B071D">
            <w:pPr>
              <w:spacing w:after="20" w:line="360" w:lineRule="auto"/>
              <w:rPr>
                <w:sz w:val="20"/>
                <w:szCs w:val="20"/>
              </w:rPr>
            </w:pPr>
            <w:r>
              <w:rPr>
                <w:sz w:val="20"/>
                <w:szCs w:val="20"/>
              </w:rPr>
              <w:t>25</w:t>
            </w:r>
          </w:p>
        </w:tc>
        <w:tc>
          <w:tcPr>
            <w:tcW w:w="2365" w:type="dxa"/>
            <w:vAlign w:val="center"/>
          </w:tcPr>
          <w:p w14:paraId="7996B724" w14:textId="77777777" w:rsidR="005D00F2" w:rsidRDefault="009B071D">
            <w:pPr>
              <w:spacing w:after="20" w:line="360" w:lineRule="auto"/>
              <w:rPr>
                <w:sz w:val="20"/>
                <w:szCs w:val="20"/>
              </w:rPr>
            </w:pPr>
            <w:r>
              <w:rPr>
                <w:sz w:val="20"/>
                <w:szCs w:val="20"/>
              </w:rPr>
              <w:t>24</w:t>
            </w:r>
          </w:p>
        </w:tc>
        <w:tc>
          <w:tcPr>
            <w:tcW w:w="2365" w:type="dxa"/>
            <w:vAlign w:val="center"/>
          </w:tcPr>
          <w:p w14:paraId="25FCD964" w14:textId="77777777" w:rsidR="005D00F2" w:rsidRDefault="009B071D">
            <w:pPr>
              <w:spacing w:after="20" w:line="360" w:lineRule="auto"/>
              <w:rPr>
                <w:sz w:val="20"/>
                <w:szCs w:val="20"/>
              </w:rPr>
            </w:pPr>
            <w:r>
              <w:rPr>
                <w:sz w:val="20"/>
                <w:szCs w:val="20"/>
              </w:rPr>
              <w:t>96%</w:t>
            </w:r>
          </w:p>
        </w:tc>
      </w:tr>
      <w:tr w:rsidR="005D00F2" w14:paraId="385F0DDD" w14:textId="77777777">
        <w:trPr>
          <w:trHeight w:val="465"/>
          <w:jc w:val="center"/>
        </w:trPr>
        <w:tc>
          <w:tcPr>
            <w:tcW w:w="2365" w:type="dxa"/>
            <w:vAlign w:val="center"/>
          </w:tcPr>
          <w:p w14:paraId="77629F55" w14:textId="77777777" w:rsidR="005D00F2" w:rsidRDefault="009B071D">
            <w:pPr>
              <w:spacing w:after="20" w:line="360" w:lineRule="auto"/>
              <w:rPr>
                <w:sz w:val="20"/>
                <w:szCs w:val="20"/>
              </w:rPr>
            </w:pPr>
            <w:r>
              <w:rPr>
                <w:sz w:val="20"/>
                <w:szCs w:val="20"/>
              </w:rPr>
              <w:t>Order status</w:t>
            </w:r>
          </w:p>
        </w:tc>
        <w:tc>
          <w:tcPr>
            <w:tcW w:w="2365" w:type="dxa"/>
            <w:vAlign w:val="center"/>
          </w:tcPr>
          <w:p w14:paraId="1D87743F" w14:textId="77777777" w:rsidR="005D00F2" w:rsidRDefault="009B071D">
            <w:pPr>
              <w:spacing w:after="20" w:line="360" w:lineRule="auto"/>
              <w:rPr>
                <w:sz w:val="20"/>
                <w:szCs w:val="20"/>
              </w:rPr>
            </w:pPr>
            <w:r>
              <w:rPr>
                <w:sz w:val="20"/>
                <w:szCs w:val="20"/>
              </w:rPr>
              <w:t>100</w:t>
            </w:r>
          </w:p>
        </w:tc>
        <w:tc>
          <w:tcPr>
            <w:tcW w:w="2365" w:type="dxa"/>
            <w:vAlign w:val="center"/>
          </w:tcPr>
          <w:p w14:paraId="70834BCE" w14:textId="77777777" w:rsidR="005D00F2" w:rsidRDefault="009B071D">
            <w:pPr>
              <w:spacing w:after="20" w:line="360" w:lineRule="auto"/>
              <w:rPr>
                <w:sz w:val="20"/>
                <w:szCs w:val="20"/>
              </w:rPr>
            </w:pPr>
            <w:r>
              <w:rPr>
                <w:sz w:val="20"/>
                <w:szCs w:val="20"/>
              </w:rPr>
              <w:t>99</w:t>
            </w:r>
          </w:p>
        </w:tc>
        <w:tc>
          <w:tcPr>
            <w:tcW w:w="2365" w:type="dxa"/>
            <w:vAlign w:val="center"/>
          </w:tcPr>
          <w:p w14:paraId="78002381" w14:textId="77777777" w:rsidR="005D00F2" w:rsidRDefault="009B071D">
            <w:pPr>
              <w:spacing w:after="20" w:line="360" w:lineRule="auto"/>
              <w:rPr>
                <w:sz w:val="20"/>
                <w:szCs w:val="20"/>
              </w:rPr>
            </w:pPr>
            <w:r>
              <w:rPr>
                <w:sz w:val="20"/>
                <w:szCs w:val="20"/>
              </w:rPr>
              <w:t>99%</w:t>
            </w:r>
          </w:p>
        </w:tc>
      </w:tr>
      <w:tr w:rsidR="005D00F2" w14:paraId="2EFE99BD" w14:textId="77777777">
        <w:trPr>
          <w:trHeight w:val="477"/>
          <w:jc w:val="center"/>
        </w:trPr>
        <w:tc>
          <w:tcPr>
            <w:tcW w:w="2365" w:type="dxa"/>
            <w:vAlign w:val="center"/>
          </w:tcPr>
          <w:p w14:paraId="31A3B6D2" w14:textId="77777777" w:rsidR="005D00F2" w:rsidRDefault="009B071D">
            <w:pPr>
              <w:spacing w:after="20" w:line="360" w:lineRule="auto"/>
              <w:rPr>
                <w:sz w:val="20"/>
                <w:szCs w:val="20"/>
              </w:rPr>
            </w:pPr>
            <w:r>
              <w:rPr>
                <w:sz w:val="20"/>
                <w:szCs w:val="20"/>
              </w:rPr>
              <w:t>Total</w:t>
            </w:r>
          </w:p>
        </w:tc>
        <w:tc>
          <w:tcPr>
            <w:tcW w:w="2365" w:type="dxa"/>
            <w:vAlign w:val="center"/>
          </w:tcPr>
          <w:p w14:paraId="70A96077" w14:textId="77777777" w:rsidR="005D00F2" w:rsidRDefault="009B071D">
            <w:pPr>
              <w:spacing w:after="20" w:line="360" w:lineRule="auto"/>
              <w:rPr>
                <w:sz w:val="20"/>
                <w:szCs w:val="20"/>
              </w:rPr>
            </w:pPr>
            <w:r>
              <w:rPr>
                <w:sz w:val="20"/>
                <w:szCs w:val="20"/>
              </w:rPr>
              <w:t>280</w:t>
            </w:r>
          </w:p>
        </w:tc>
        <w:tc>
          <w:tcPr>
            <w:tcW w:w="2365" w:type="dxa"/>
            <w:vAlign w:val="center"/>
          </w:tcPr>
          <w:p w14:paraId="2CE6AEB1" w14:textId="77777777" w:rsidR="005D00F2" w:rsidRDefault="009B071D">
            <w:pPr>
              <w:spacing w:after="20" w:line="360" w:lineRule="auto"/>
              <w:rPr>
                <w:sz w:val="20"/>
                <w:szCs w:val="20"/>
              </w:rPr>
            </w:pPr>
            <w:r>
              <w:rPr>
                <w:sz w:val="20"/>
                <w:szCs w:val="20"/>
              </w:rPr>
              <w:t>275</w:t>
            </w:r>
          </w:p>
        </w:tc>
        <w:tc>
          <w:tcPr>
            <w:tcW w:w="2365" w:type="dxa"/>
            <w:vAlign w:val="center"/>
          </w:tcPr>
          <w:p w14:paraId="28C880B6" w14:textId="77777777" w:rsidR="005D00F2" w:rsidRDefault="009B071D">
            <w:pPr>
              <w:spacing w:after="20" w:line="360" w:lineRule="auto"/>
              <w:rPr>
                <w:sz w:val="20"/>
                <w:szCs w:val="20"/>
              </w:rPr>
            </w:pPr>
            <w:r>
              <w:rPr>
                <w:sz w:val="20"/>
                <w:szCs w:val="20"/>
              </w:rPr>
              <w:t>98.2%</w:t>
            </w:r>
          </w:p>
        </w:tc>
      </w:tr>
    </w:tbl>
    <w:p w14:paraId="785CB668" w14:textId="77777777" w:rsidR="005D00F2" w:rsidRDefault="005D00F2">
      <w:pPr>
        <w:spacing w:line="360" w:lineRule="auto"/>
      </w:pPr>
    </w:p>
    <w:p w14:paraId="17CEB051" w14:textId="77777777" w:rsidR="005D00F2" w:rsidRDefault="009B071D">
      <w:pPr>
        <w:spacing w:line="360" w:lineRule="auto"/>
        <w:jc w:val="both"/>
      </w:pPr>
      <w:r>
        <w:t>The raw test counts represent controlled functional test cases used for prototype verification. The small difference between group values and the rounded overall result is due to aggregation across all executed cases.</w:t>
      </w:r>
    </w:p>
    <w:p w14:paraId="6F4EC28E" w14:textId="77777777" w:rsidR="005D00F2" w:rsidRDefault="005D00F2">
      <w:pPr>
        <w:pStyle w:val="Heading2"/>
        <w:spacing w:line="360" w:lineRule="auto"/>
      </w:pPr>
    </w:p>
    <w:p w14:paraId="3B8AA517" w14:textId="77777777" w:rsidR="005D00F2" w:rsidRDefault="009B071D">
      <w:pPr>
        <w:pStyle w:val="Heading2"/>
        <w:spacing w:line="360" w:lineRule="auto"/>
      </w:pPr>
      <w:r>
        <w:t>Appendix F – Ethics / Institutional Approval</w:t>
      </w:r>
    </w:p>
    <w:p w14:paraId="50EC4596" w14:textId="77777777" w:rsidR="005D00F2" w:rsidRDefault="009B071D">
      <w:pPr>
        <w:spacing w:line="360" w:lineRule="auto"/>
        <w:jc w:val="both"/>
      </w:pPr>
      <w:r>
        <w:t>The project does not involve human subjects, medical decision-making, payment-card storage, or collection of sensitive personal datasets. User information used for testing should be synthetic or institutionally approved. Food preference tags are treated as application preferences and should not be represented as medical or nutritional guarantees.</w:t>
      </w:r>
    </w:p>
    <w:p w14:paraId="13366A5B" w14:textId="77777777" w:rsidR="005D00F2" w:rsidRDefault="009B071D">
      <w:r>
        <w:br w:type="page"/>
      </w:r>
    </w:p>
    <w:p w14:paraId="299AD6E3" w14:textId="77777777" w:rsidR="005D00F2" w:rsidRDefault="009B071D">
      <w:pPr>
        <w:pStyle w:val="Heading2"/>
        <w:spacing w:line="360" w:lineRule="auto"/>
      </w:pPr>
      <w:r>
        <w:t>Appendix G – Project Meeting / Progress Records</w:t>
      </w:r>
    </w:p>
    <w:tbl>
      <w:tblPr>
        <w:tblStyle w:val="TableGrid"/>
        <w:tblW w:w="0" w:type="auto"/>
        <w:jc w:val="center"/>
        <w:tblLook w:val="04A0" w:firstRow="1" w:lastRow="0" w:firstColumn="1" w:lastColumn="0" w:noHBand="0" w:noVBand="1"/>
      </w:tblPr>
      <w:tblGrid>
        <w:gridCol w:w="3193"/>
        <w:gridCol w:w="3193"/>
        <w:gridCol w:w="3193"/>
      </w:tblGrid>
      <w:tr w:rsidR="005D00F2" w14:paraId="00ABB36F" w14:textId="77777777">
        <w:trPr>
          <w:trHeight w:val="499"/>
          <w:jc w:val="center"/>
        </w:trPr>
        <w:tc>
          <w:tcPr>
            <w:tcW w:w="3193" w:type="dxa"/>
            <w:vAlign w:val="center"/>
          </w:tcPr>
          <w:p w14:paraId="3432944A" w14:textId="77777777" w:rsidR="005D00F2" w:rsidRDefault="009B071D">
            <w:pPr>
              <w:spacing w:after="20" w:line="360" w:lineRule="auto"/>
              <w:rPr>
                <w:sz w:val="20"/>
                <w:szCs w:val="20"/>
              </w:rPr>
            </w:pPr>
            <w:r>
              <w:rPr>
                <w:b/>
                <w:sz w:val="20"/>
                <w:szCs w:val="20"/>
              </w:rPr>
              <w:t>Milestone</w:t>
            </w:r>
          </w:p>
        </w:tc>
        <w:tc>
          <w:tcPr>
            <w:tcW w:w="3193" w:type="dxa"/>
            <w:vAlign w:val="center"/>
          </w:tcPr>
          <w:p w14:paraId="136F9BD9" w14:textId="77777777" w:rsidR="005D00F2" w:rsidRDefault="009B071D">
            <w:pPr>
              <w:spacing w:after="20" w:line="360" w:lineRule="auto"/>
              <w:rPr>
                <w:sz w:val="20"/>
                <w:szCs w:val="20"/>
              </w:rPr>
            </w:pPr>
            <w:r>
              <w:rPr>
                <w:b/>
                <w:sz w:val="20"/>
                <w:szCs w:val="20"/>
              </w:rPr>
              <w:t>Planned Activity</w:t>
            </w:r>
          </w:p>
        </w:tc>
        <w:tc>
          <w:tcPr>
            <w:tcW w:w="3193" w:type="dxa"/>
            <w:vAlign w:val="center"/>
          </w:tcPr>
          <w:p w14:paraId="3BBA99D1" w14:textId="77777777" w:rsidR="005D00F2" w:rsidRDefault="009B071D">
            <w:pPr>
              <w:spacing w:after="20" w:line="360" w:lineRule="auto"/>
              <w:rPr>
                <w:sz w:val="20"/>
                <w:szCs w:val="20"/>
              </w:rPr>
            </w:pPr>
            <w:r>
              <w:rPr>
                <w:b/>
                <w:sz w:val="20"/>
                <w:szCs w:val="20"/>
              </w:rPr>
              <w:t>Outcome</w:t>
            </w:r>
          </w:p>
        </w:tc>
      </w:tr>
      <w:tr w:rsidR="005D00F2" w14:paraId="077D9740" w14:textId="77777777">
        <w:trPr>
          <w:trHeight w:val="499"/>
          <w:jc w:val="center"/>
        </w:trPr>
        <w:tc>
          <w:tcPr>
            <w:tcW w:w="3193" w:type="dxa"/>
            <w:vAlign w:val="center"/>
          </w:tcPr>
          <w:p w14:paraId="560F47E5" w14:textId="77777777" w:rsidR="005D00F2" w:rsidRDefault="009B071D">
            <w:pPr>
              <w:spacing w:after="20" w:line="360" w:lineRule="auto"/>
              <w:rPr>
                <w:sz w:val="20"/>
                <w:szCs w:val="20"/>
              </w:rPr>
            </w:pPr>
            <w:r>
              <w:rPr>
                <w:sz w:val="20"/>
                <w:szCs w:val="20"/>
              </w:rPr>
              <w:t>Week 1</w:t>
            </w:r>
          </w:p>
        </w:tc>
        <w:tc>
          <w:tcPr>
            <w:tcW w:w="3193" w:type="dxa"/>
            <w:vAlign w:val="center"/>
          </w:tcPr>
          <w:p w14:paraId="2345FA3B" w14:textId="77777777" w:rsidR="005D00F2" w:rsidRDefault="009B071D">
            <w:pPr>
              <w:spacing w:after="20" w:line="360" w:lineRule="auto"/>
              <w:rPr>
                <w:sz w:val="20"/>
                <w:szCs w:val="20"/>
              </w:rPr>
            </w:pPr>
            <w:r>
              <w:rPr>
                <w:sz w:val="20"/>
                <w:szCs w:val="20"/>
              </w:rPr>
              <w:t>Problem definition and requirements</w:t>
            </w:r>
          </w:p>
        </w:tc>
        <w:tc>
          <w:tcPr>
            <w:tcW w:w="3193" w:type="dxa"/>
            <w:vAlign w:val="center"/>
          </w:tcPr>
          <w:p w14:paraId="4E9D66CD" w14:textId="77777777" w:rsidR="005D00F2" w:rsidRDefault="009B071D">
            <w:pPr>
              <w:spacing w:after="20" w:line="360" w:lineRule="auto"/>
              <w:rPr>
                <w:sz w:val="20"/>
                <w:szCs w:val="20"/>
              </w:rPr>
            </w:pPr>
            <w:r>
              <w:rPr>
                <w:sz w:val="20"/>
                <w:szCs w:val="20"/>
              </w:rPr>
              <w:t>Completed</w:t>
            </w:r>
          </w:p>
        </w:tc>
      </w:tr>
      <w:tr w:rsidR="005D00F2" w14:paraId="595E945D" w14:textId="77777777">
        <w:trPr>
          <w:trHeight w:val="499"/>
          <w:jc w:val="center"/>
        </w:trPr>
        <w:tc>
          <w:tcPr>
            <w:tcW w:w="3193" w:type="dxa"/>
            <w:vAlign w:val="center"/>
          </w:tcPr>
          <w:p w14:paraId="78201E61" w14:textId="77777777" w:rsidR="005D00F2" w:rsidRDefault="009B071D">
            <w:pPr>
              <w:spacing w:after="20" w:line="360" w:lineRule="auto"/>
              <w:rPr>
                <w:sz w:val="20"/>
                <w:szCs w:val="20"/>
              </w:rPr>
            </w:pPr>
            <w:r>
              <w:rPr>
                <w:sz w:val="20"/>
                <w:szCs w:val="20"/>
              </w:rPr>
              <w:t>Week 2</w:t>
            </w:r>
          </w:p>
        </w:tc>
        <w:tc>
          <w:tcPr>
            <w:tcW w:w="3193" w:type="dxa"/>
            <w:vAlign w:val="center"/>
          </w:tcPr>
          <w:p w14:paraId="033A6EEC" w14:textId="77777777" w:rsidR="005D00F2" w:rsidRDefault="009B071D">
            <w:pPr>
              <w:spacing w:after="20" w:line="360" w:lineRule="auto"/>
              <w:rPr>
                <w:sz w:val="20"/>
                <w:szCs w:val="20"/>
              </w:rPr>
            </w:pPr>
            <w:r>
              <w:rPr>
                <w:sz w:val="20"/>
                <w:szCs w:val="20"/>
              </w:rPr>
              <w:t>Interface and database design</w:t>
            </w:r>
          </w:p>
        </w:tc>
        <w:tc>
          <w:tcPr>
            <w:tcW w:w="3193" w:type="dxa"/>
            <w:vAlign w:val="center"/>
          </w:tcPr>
          <w:p w14:paraId="73BDF4A0" w14:textId="77777777" w:rsidR="005D00F2" w:rsidRDefault="009B071D">
            <w:pPr>
              <w:spacing w:after="20" w:line="360" w:lineRule="auto"/>
              <w:rPr>
                <w:sz w:val="20"/>
                <w:szCs w:val="20"/>
              </w:rPr>
            </w:pPr>
            <w:r>
              <w:rPr>
                <w:sz w:val="20"/>
                <w:szCs w:val="20"/>
              </w:rPr>
              <w:t>Completed</w:t>
            </w:r>
          </w:p>
        </w:tc>
      </w:tr>
      <w:tr w:rsidR="005D00F2" w14:paraId="7C6F573E" w14:textId="77777777">
        <w:trPr>
          <w:trHeight w:val="959"/>
          <w:jc w:val="center"/>
        </w:trPr>
        <w:tc>
          <w:tcPr>
            <w:tcW w:w="3193" w:type="dxa"/>
            <w:vAlign w:val="center"/>
          </w:tcPr>
          <w:p w14:paraId="1C6E9651" w14:textId="77777777" w:rsidR="005D00F2" w:rsidRDefault="009B071D">
            <w:pPr>
              <w:spacing w:after="20" w:line="360" w:lineRule="auto"/>
              <w:rPr>
                <w:sz w:val="20"/>
                <w:szCs w:val="20"/>
              </w:rPr>
            </w:pPr>
            <w:r>
              <w:rPr>
                <w:sz w:val="20"/>
                <w:szCs w:val="20"/>
              </w:rPr>
              <w:t>Weeks 3–4</w:t>
            </w:r>
          </w:p>
        </w:tc>
        <w:tc>
          <w:tcPr>
            <w:tcW w:w="3193" w:type="dxa"/>
            <w:vAlign w:val="center"/>
          </w:tcPr>
          <w:p w14:paraId="598975CB" w14:textId="77777777" w:rsidR="005D00F2" w:rsidRDefault="009B071D">
            <w:pPr>
              <w:spacing w:after="20" w:line="360" w:lineRule="auto"/>
              <w:rPr>
                <w:sz w:val="20"/>
                <w:szCs w:val="20"/>
              </w:rPr>
            </w:pPr>
            <w:r>
              <w:rPr>
                <w:sz w:val="20"/>
                <w:szCs w:val="20"/>
              </w:rPr>
              <w:t>JSP, Servlet and JDBC implementation</w:t>
            </w:r>
          </w:p>
        </w:tc>
        <w:tc>
          <w:tcPr>
            <w:tcW w:w="3193" w:type="dxa"/>
            <w:vAlign w:val="center"/>
          </w:tcPr>
          <w:p w14:paraId="0978DAD2" w14:textId="77777777" w:rsidR="005D00F2" w:rsidRDefault="009B071D">
            <w:pPr>
              <w:spacing w:after="20" w:line="360" w:lineRule="auto"/>
              <w:rPr>
                <w:sz w:val="20"/>
                <w:szCs w:val="20"/>
              </w:rPr>
            </w:pPr>
            <w:r>
              <w:rPr>
                <w:sz w:val="20"/>
                <w:szCs w:val="20"/>
              </w:rPr>
              <w:t>Completed</w:t>
            </w:r>
          </w:p>
        </w:tc>
      </w:tr>
      <w:tr w:rsidR="005D00F2" w14:paraId="2E16F081" w14:textId="77777777">
        <w:trPr>
          <w:trHeight w:val="959"/>
          <w:jc w:val="center"/>
        </w:trPr>
        <w:tc>
          <w:tcPr>
            <w:tcW w:w="3193" w:type="dxa"/>
            <w:vAlign w:val="center"/>
          </w:tcPr>
          <w:p w14:paraId="5672E520" w14:textId="77777777" w:rsidR="005D00F2" w:rsidRDefault="009B071D">
            <w:pPr>
              <w:spacing w:after="20" w:line="360" w:lineRule="auto"/>
              <w:rPr>
                <w:sz w:val="20"/>
                <w:szCs w:val="20"/>
              </w:rPr>
            </w:pPr>
            <w:r>
              <w:rPr>
                <w:sz w:val="20"/>
                <w:szCs w:val="20"/>
              </w:rPr>
              <w:t>Week 5</w:t>
            </w:r>
          </w:p>
        </w:tc>
        <w:tc>
          <w:tcPr>
            <w:tcW w:w="3193" w:type="dxa"/>
            <w:vAlign w:val="center"/>
          </w:tcPr>
          <w:p w14:paraId="10CCE35B" w14:textId="77777777" w:rsidR="005D00F2" w:rsidRDefault="009B071D">
            <w:pPr>
              <w:spacing w:after="20" w:line="360" w:lineRule="auto"/>
              <w:rPr>
                <w:sz w:val="20"/>
                <w:szCs w:val="20"/>
              </w:rPr>
            </w:pPr>
            <w:r>
              <w:rPr>
                <w:sz w:val="20"/>
                <w:szCs w:val="20"/>
              </w:rPr>
              <w:t>Recommendation and ordering integration</w:t>
            </w:r>
          </w:p>
        </w:tc>
        <w:tc>
          <w:tcPr>
            <w:tcW w:w="3193" w:type="dxa"/>
            <w:vAlign w:val="center"/>
          </w:tcPr>
          <w:p w14:paraId="1F3ACEA9" w14:textId="77777777" w:rsidR="005D00F2" w:rsidRDefault="009B071D">
            <w:pPr>
              <w:spacing w:after="20" w:line="360" w:lineRule="auto"/>
              <w:rPr>
                <w:sz w:val="20"/>
                <w:szCs w:val="20"/>
              </w:rPr>
            </w:pPr>
            <w:r>
              <w:rPr>
                <w:sz w:val="20"/>
                <w:szCs w:val="20"/>
              </w:rPr>
              <w:t>Completed</w:t>
            </w:r>
          </w:p>
        </w:tc>
      </w:tr>
      <w:tr w:rsidR="005D00F2" w14:paraId="2FD8C46F" w14:textId="77777777">
        <w:trPr>
          <w:trHeight w:val="499"/>
          <w:jc w:val="center"/>
        </w:trPr>
        <w:tc>
          <w:tcPr>
            <w:tcW w:w="3193" w:type="dxa"/>
            <w:vAlign w:val="center"/>
          </w:tcPr>
          <w:p w14:paraId="411546CD" w14:textId="77777777" w:rsidR="005D00F2" w:rsidRDefault="009B071D">
            <w:pPr>
              <w:spacing w:after="20" w:line="360" w:lineRule="auto"/>
              <w:rPr>
                <w:sz w:val="20"/>
                <w:szCs w:val="20"/>
              </w:rPr>
            </w:pPr>
            <w:r>
              <w:rPr>
                <w:sz w:val="20"/>
                <w:szCs w:val="20"/>
              </w:rPr>
              <w:t>Week 6</w:t>
            </w:r>
          </w:p>
        </w:tc>
        <w:tc>
          <w:tcPr>
            <w:tcW w:w="3193" w:type="dxa"/>
            <w:vAlign w:val="center"/>
          </w:tcPr>
          <w:p w14:paraId="6849FA51" w14:textId="77777777" w:rsidR="005D00F2" w:rsidRDefault="009B071D">
            <w:pPr>
              <w:spacing w:after="20" w:line="360" w:lineRule="auto"/>
              <w:rPr>
                <w:sz w:val="20"/>
                <w:szCs w:val="20"/>
              </w:rPr>
            </w:pPr>
            <w:r>
              <w:rPr>
                <w:sz w:val="20"/>
                <w:szCs w:val="20"/>
              </w:rPr>
              <w:t>Testing and defect correction</w:t>
            </w:r>
          </w:p>
        </w:tc>
        <w:tc>
          <w:tcPr>
            <w:tcW w:w="3193" w:type="dxa"/>
            <w:vAlign w:val="center"/>
          </w:tcPr>
          <w:p w14:paraId="7914D914" w14:textId="77777777" w:rsidR="005D00F2" w:rsidRDefault="009B071D">
            <w:pPr>
              <w:spacing w:after="20" w:line="360" w:lineRule="auto"/>
              <w:rPr>
                <w:sz w:val="20"/>
                <w:szCs w:val="20"/>
              </w:rPr>
            </w:pPr>
            <w:r>
              <w:rPr>
                <w:sz w:val="20"/>
                <w:szCs w:val="20"/>
              </w:rPr>
              <w:t>Completed</w:t>
            </w:r>
          </w:p>
        </w:tc>
      </w:tr>
      <w:tr w:rsidR="005D00F2" w14:paraId="71AE53E7" w14:textId="77777777">
        <w:trPr>
          <w:trHeight w:val="973"/>
          <w:jc w:val="center"/>
        </w:trPr>
        <w:tc>
          <w:tcPr>
            <w:tcW w:w="3193" w:type="dxa"/>
            <w:vAlign w:val="center"/>
          </w:tcPr>
          <w:p w14:paraId="29F4AD05" w14:textId="77777777" w:rsidR="005D00F2" w:rsidRDefault="009B071D">
            <w:pPr>
              <w:spacing w:after="20" w:line="360" w:lineRule="auto"/>
              <w:rPr>
                <w:sz w:val="20"/>
                <w:szCs w:val="20"/>
              </w:rPr>
            </w:pPr>
            <w:r>
              <w:rPr>
                <w:sz w:val="20"/>
                <w:szCs w:val="20"/>
              </w:rPr>
              <w:t>Week 7</w:t>
            </w:r>
          </w:p>
        </w:tc>
        <w:tc>
          <w:tcPr>
            <w:tcW w:w="3193" w:type="dxa"/>
            <w:vAlign w:val="center"/>
          </w:tcPr>
          <w:p w14:paraId="2A9E525D" w14:textId="77777777" w:rsidR="005D00F2" w:rsidRDefault="009B071D">
            <w:pPr>
              <w:spacing w:after="20" w:line="360" w:lineRule="auto"/>
              <w:rPr>
                <w:sz w:val="20"/>
                <w:szCs w:val="20"/>
              </w:rPr>
            </w:pPr>
            <w:r>
              <w:rPr>
                <w:sz w:val="20"/>
                <w:szCs w:val="20"/>
              </w:rPr>
              <w:t>Report, diagrams and final verification</w:t>
            </w:r>
          </w:p>
        </w:tc>
        <w:tc>
          <w:tcPr>
            <w:tcW w:w="3193" w:type="dxa"/>
            <w:vAlign w:val="center"/>
          </w:tcPr>
          <w:p w14:paraId="16CA8072" w14:textId="77777777" w:rsidR="005D00F2" w:rsidRDefault="009B071D">
            <w:pPr>
              <w:spacing w:after="20" w:line="360" w:lineRule="auto"/>
              <w:rPr>
                <w:sz w:val="20"/>
                <w:szCs w:val="20"/>
              </w:rPr>
            </w:pPr>
            <w:r>
              <w:rPr>
                <w:sz w:val="20"/>
                <w:szCs w:val="20"/>
              </w:rPr>
              <w:t>Completed</w:t>
            </w:r>
          </w:p>
        </w:tc>
      </w:tr>
    </w:tbl>
    <w:p w14:paraId="47D5B17D" w14:textId="77777777" w:rsidR="005D00F2" w:rsidRDefault="005D00F2">
      <w:pPr>
        <w:spacing w:line="360" w:lineRule="auto"/>
      </w:pPr>
    </w:p>
    <w:p w14:paraId="6C06E9E4" w14:textId="77777777" w:rsidR="005D00F2" w:rsidRDefault="009B071D">
      <w:pPr>
        <w:pStyle w:val="Heading2"/>
        <w:spacing w:line="360" w:lineRule="auto"/>
      </w:pPr>
      <w:r>
        <w:t>Appendix H – User / Industry Feedback</w:t>
      </w:r>
    </w:p>
    <w:p w14:paraId="6047B5BB" w14:textId="77777777" w:rsidR="005D00F2" w:rsidRDefault="009B071D">
      <w:pPr>
        <w:spacing w:line="360" w:lineRule="auto"/>
        <w:jc w:val="both"/>
      </w:pPr>
      <w:r>
        <w:t>Representative feedback from prototype evaluation emphasized that search and preference filters reduce the effort required to browse the catalogue. Test users also preferred seeing cart totals before checkout. The primary improvement request was clearer indication of item availability and more detailed order-status messages.</w:t>
      </w:r>
    </w:p>
    <w:p w14:paraId="3A13A1F9" w14:textId="77777777" w:rsidR="005D00F2" w:rsidRDefault="009B071D">
      <w:pPr>
        <w:pStyle w:val="Heading2"/>
        <w:spacing w:line="360" w:lineRule="auto"/>
      </w:pPr>
      <w:r>
        <w:t>Appendix I – Publications / Patents / Competitions / Product Outcomes</w:t>
      </w:r>
    </w:p>
    <w:p w14:paraId="1E399B89" w14:textId="77777777" w:rsidR="005D00F2" w:rsidRDefault="009B071D">
      <w:pPr>
        <w:spacing w:line="360" w:lineRule="auto"/>
        <w:jc w:val="both"/>
      </w:pPr>
      <w:r>
        <w:t>No publication, patent or commercial product outcome is claimed for this academic prototype. The project outcome is a functional Internet Programming demonstration suitable for academic evaluation and further development.</w:t>
      </w:r>
    </w:p>
    <w:p w14:paraId="23109496" w14:textId="77777777" w:rsidR="005D00F2" w:rsidRDefault="009B071D">
      <w:pPr>
        <w:spacing w:line="360" w:lineRule="auto"/>
      </w:pPr>
      <w:r>
        <w:br w:type="page"/>
      </w:r>
    </w:p>
    <w:p w14:paraId="4E2112B6" w14:textId="77777777" w:rsidR="005D00F2" w:rsidRDefault="009B071D">
      <w:pPr>
        <w:pStyle w:val="Heading2"/>
      </w:pPr>
      <w:r>
        <w:t>Appendix J – Individual Contribution Evidence</w:t>
      </w:r>
    </w:p>
    <w:tbl>
      <w:tblPr>
        <w:tblStyle w:val="TableGrid"/>
        <w:tblW w:w="0" w:type="auto"/>
        <w:jc w:val="center"/>
        <w:tblLook w:val="04A0" w:firstRow="1" w:lastRow="0" w:firstColumn="1" w:lastColumn="0" w:noHBand="0" w:noVBand="1"/>
      </w:tblPr>
      <w:tblGrid>
        <w:gridCol w:w="3160"/>
        <w:gridCol w:w="3160"/>
        <w:gridCol w:w="3160"/>
      </w:tblGrid>
      <w:tr w:rsidR="005D00F2" w14:paraId="7624466A" w14:textId="77777777">
        <w:trPr>
          <w:trHeight w:val="464"/>
          <w:jc w:val="center"/>
        </w:trPr>
        <w:tc>
          <w:tcPr>
            <w:tcW w:w="3160" w:type="dxa"/>
            <w:vAlign w:val="center"/>
          </w:tcPr>
          <w:p w14:paraId="65D7B040" w14:textId="77777777" w:rsidR="005D00F2" w:rsidRDefault="009B071D">
            <w:pPr>
              <w:spacing w:after="20"/>
              <w:rPr>
                <w:sz w:val="20"/>
                <w:szCs w:val="20"/>
              </w:rPr>
            </w:pPr>
            <w:r>
              <w:rPr>
                <w:b/>
                <w:sz w:val="20"/>
                <w:szCs w:val="20"/>
              </w:rPr>
              <w:t>Evidence Area</w:t>
            </w:r>
          </w:p>
        </w:tc>
        <w:tc>
          <w:tcPr>
            <w:tcW w:w="3160" w:type="dxa"/>
            <w:vAlign w:val="center"/>
          </w:tcPr>
          <w:p w14:paraId="1E9162D1" w14:textId="77777777" w:rsidR="005D00F2" w:rsidRDefault="009B071D">
            <w:pPr>
              <w:spacing w:after="20"/>
              <w:rPr>
                <w:sz w:val="20"/>
                <w:szCs w:val="20"/>
              </w:rPr>
            </w:pPr>
            <w:r>
              <w:rPr>
                <w:b/>
                <w:sz w:val="20"/>
                <w:szCs w:val="20"/>
              </w:rPr>
              <w:t>Student 1</w:t>
            </w:r>
          </w:p>
        </w:tc>
        <w:tc>
          <w:tcPr>
            <w:tcW w:w="3160" w:type="dxa"/>
            <w:vAlign w:val="center"/>
          </w:tcPr>
          <w:p w14:paraId="4A889E0D" w14:textId="77777777" w:rsidR="005D00F2" w:rsidRDefault="009B071D">
            <w:pPr>
              <w:spacing w:after="20"/>
              <w:rPr>
                <w:sz w:val="20"/>
                <w:szCs w:val="20"/>
              </w:rPr>
            </w:pPr>
            <w:r>
              <w:rPr>
                <w:b/>
                <w:sz w:val="20"/>
                <w:szCs w:val="20"/>
              </w:rPr>
              <w:t>Student 2</w:t>
            </w:r>
          </w:p>
        </w:tc>
      </w:tr>
      <w:tr w:rsidR="005D00F2" w14:paraId="08FEE0F1" w14:textId="77777777">
        <w:trPr>
          <w:trHeight w:val="878"/>
          <w:jc w:val="center"/>
        </w:trPr>
        <w:tc>
          <w:tcPr>
            <w:tcW w:w="3160" w:type="dxa"/>
            <w:vAlign w:val="center"/>
          </w:tcPr>
          <w:p w14:paraId="68AE4DB6" w14:textId="77777777" w:rsidR="005D00F2" w:rsidRDefault="009B071D">
            <w:pPr>
              <w:spacing w:after="20"/>
              <w:rPr>
                <w:sz w:val="20"/>
                <w:szCs w:val="20"/>
              </w:rPr>
            </w:pPr>
            <w:r>
              <w:rPr>
                <w:sz w:val="20"/>
                <w:szCs w:val="20"/>
              </w:rPr>
              <w:t>Requirements</w:t>
            </w:r>
          </w:p>
        </w:tc>
        <w:tc>
          <w:tcPr>
            <w:tcW w:w="3160" w:type="dxa"/>
            <w:vAlign w:val="center"/>
          </w:tcPr>
          <w:p w14:paraId="01E82D0B" w14:textId="77777777" w:rsidR="005D00F2" w:rsidRDefault="009B071D">
            <w:pPr>
              <w:spacing w:after="20"/>
              <w:rPr>
                <w:sz w:val="20"/>
                <w:szCs w:val="20"/>
              </w:rPr>
            </w:pPr>
            <w:r>
              <w:rPr>
                <w:sz w:val="20"/>
                <w:szCs w:val="20"/>
              </w:rPr>
              <w:t>Reviewed discovery and UI requirements</w:t>
            </w:r>
          </w:p>
        </w:tc>
        <w:tc>
          <w:tcPr>
            <w:tcW w:w="3160" w:type="dxa"/>
            <w:vAlign w:val="center"/>
          </w:tcPr>
          <w:p w14:paraId="43149E04" w14:textId="77777777" w:rsidR="005D00F2" w:rsidRDefault="009B071D">
            <w:pPr>
              <w:spacing w:after="20"/>
              <w:rPr>
                <w:sz w:val="20"/>
                <w:szCs w:val="20"/>
              </w:rPr>
            </w:pPr>
            <w:r>
              <w:rPr>
                <w:sz w:val="20"/>
                <w:szCs w:val="20"/>
              </w:rPr>
              <w:t>Reviewed backend and database requirements</w:t>
            </w:r>
          </w:p>
        </w:tc>
      </w:tr>
      <w:tr w:rsidR="005D00F2" w14:paraId="714ADFD0" w14:textId="77777777">
        <w:trPr>
          <w:trHeight w:val="878"/>
          <w:jc w:val="center"/>
        </w:trPr>
        <w:tc>
          <w:tcPr>
            <w:tcW w:w="3160" w:type="dxa"/>
            <w:vAlign w:val="center"/>
          </w:tcPr>
          <w:p w14:paraId="35082DBB" w14:textId="77777777" w:rsidR="005D00F2" w:rsidRDefault="009B071D">
            <w:pPr>
              <w:spacing w:after="20"/>
              <w:rPr>
                <w:sz w:val="20"/>
                <w:szCs w:val="20"/>
              </w:rPr>
            </w:pPr>
            <w:r>
              <w:rPr>
                <w:sz w:val="20"/>
                <w:szCs w:val="20"/>
              </w:rPr>
              <w:t>Design</w:t>
            </w:r>
          </w:p>
        </w:tc>
        <w:tc>
          <w:tcPr>
            <w:tcW w:w="3160" w:type="dxa"/>
            <w:vAlign w:val="center"/>
          </w:tcPr>
          <w:p w14:paraId="15CF30E8" w14:textId="77777777" w:rsidR="005D00F2" w:rsidRDefault="009B071D">
            <w:pPr>
              <w:spacing w:after="20"/>
              <w:rPr>
                <w:sz w:val="20"/>
                <w:szCs w:val="20"/>
              </w:rPr>
            </w:pPr>
            <w:r>
              <w:rPr>
                <w:sz w:val="20"/>
                <w:szCs w:val="20"/>
              </w:rPr>
              <w:t>Prepared interface flow and screen structure</w:t>
            </w:r>
          </w:p>
        </w:tc>
        <w:tc>
          <w:tcPr>
            <w:tcW w:w="3160" w:type="dxa"/>
            <w:vAlign w:val="center"/>
          </w:tcPr>
          <w:p w14:paraId="4894032E" w14:textId="77777777" w:rsidR="005D00F2" w:rsidRDefault="009B071D">
            <w:pPr>
              <w:spacing w:after="20"/>
              <w:rPr>
                <w:sz w:val="20"/>
                <w:szCs w:val="20"/>
              </w:rPr>
            </w:pPr>
            <w:r>
              <w:rPr>
                <w:sz w:val="20"/>
                <w:szCs w:val="20"/>
              </w:rPr>
              <w:t>Prepared architecture and ER model</w:t>
            </w:r>
          </w:p>
        </w:tc>
      </w:tr>
      <w:tr w:rsidR="005D00F2" w14:paraId="64D20D41" w14:textId="77777777">
        <w:trPr>
          <w:trHeight w:val="878"/>
          <w:jc w:val="center"/>
        </w:trPr>
        <w:tc>
          <w:tcPr>
            <w:tcW w:w="3160" w:type="dxa"/>
            <w:vAlign w:val="center"/>
          </w:tcPr>
          <w:p w14:paraId="6079222D" w14:textId="77777777" w:rsidR="005D00F2" w:rsidRDefault="009B071D">
            <w:pPr>
              <w:spacing w:after="20"/>
              <w:rPr>
                <w:sz w:val="20"/>
                <w:szCs w:val="20"/>
              </w:rPr>
            </w:pPr>
            <w:r>
              <w:rPr>
                <w:sz w:val="20"/>
                <w:szCs w:val="20"/>
              </w:rPr>
              <w:t>Implementation</w:t>
            </w:r>
          </w:p>
        </w:tc>
        <w:tc>
          <w:tcPr>
            <w:tcW w:w="3160" w:type="dxa"/>
            <w:vAlign w:val="center"/>
          </w:tcPr>
          <w:p w14:paraId="2220FCAE" w14:textId="77777777" w:rsidR="005D00F2" w:rsidRDefault="009B071D">
            <w:pPr>
              <w:spacing w:after="20"/>
              <w:rPr>
                <w:sz w:val="20"/>
                <w:szCs w:val="20"/>
              </w:rPr>
            </w:pPr>
            <w:r>
              <w:rPr>
                <w:sz w:val="20"/>
                <w:szCs w:val="20"/>
              </w:rPr>
              <w:t>JSP/CSS/JavaScript and discovery UI</w:t>
            </w:r>
          </w:p>
        </w:tc>
        <w:tc>
          <w:tcPr>
            <w:tcW w:w="3160" w:type="dxa"/>
            <w:vAlign w:val="center"/>
          </w:tcPr>
          <w:p w14:paraId="668A5B00" w14:textId="77777777" w:rsidR="005D00F2" w:rsidRDefault="009B071D">
            <w:pPr>
              <w:spacing w:after="20"/>
              <w:rPr>
                <w:sz w:val="20"/>
                <w:szCs w:val="20"/>
              </w:rPr>
            </w:pPr>
            <w:r>
              <w:rPr>
                <w:sz w:val="20"/>
                <w:szCs w:val="20"/>
              </w:rPr>
              <w:t>Servlet/JDBC/MySQL and order workflow</w:t>
            </w:r>
          </w:p>
        </w:tc>
      </w:tr>
      <w:tr w:rsidR="005D00F2" w14:paraId="281AC48F" w14:textId="77777777">
        <w:trPr>
          <w:trHeight w:val="878"/>
          <w:jc w:val="center"/>
        </w:trPr>
        <w:tc>
          <w:tcPr>
            <w:tcW w:w="3160" w:type="dxa"/>
            <w:vAlign w:val="center"/>
          </w:tcPr>
          <w:p w14:paraId="695352EC" w14:textId="77777777" w:rsidR="005D00F2" w:rsidRDefault="009B071D">
            <w:pPr>
              <w:spacing w:after="20"/>
              <w:rPr>
                <w:sz w:val="20"/>
                <w:szCs w:val="20"/>
              </w:rPr>
            </w:pPr>
            <w:r>
              <w:rPr>
                <w:sz w:val="20"/>
                <w:szCs w:val="20"/>
              </w:rPr>
              <w:t>Testing</w:t>
            </w:r>
          </w:p>
        </w:tc>
        <w:tc>
          <w:tcPr>
            <w:tcW w:w="3160" w:type="dxa"/>
            <w:vAlign w:val="center"/>
          </w:tcPr>
          <w:p w14:paraId="3CA11F8C" w14:textId="77777777" w:rsidR="005D00F2" w:rsidRDefault="009B071D">
            <w:pPr>
              <w:spacing w:after="20"/>
              <w:rPr>
                <w:sz w:val="20"/>
                <w:szCs w:val="20"/>
              </w:rPr>
            </w:pPr>
            <w:r>
              <w:rPr>
                <w:sz w:val="20"/>
                <w:szCs w:val="20"/>
              </w:rPr>
              <w:t>UI, search and usability cases</w:t>
            </w:r>
          </w:p>
        </w:tc>
        <w:tc>
          <w:tcPr>
            <w:tcW w:w="3160" w:type="dxa"/>
            <w:vAlign w:val="center"/>
          </w:tcPr>
          <w:p w14:paraId="0C440259" w14:textId="77777777" w:rsidR="005D00F2" w:rsidRDefault="009B071D">
            <w:pPr>
              <w:spacing w:after="20"/>
              <w:rPr>
                <w:sz w:val="20"/>
                <w:szCs w:val="20"/>
              </w:rPr>
            </w:pPr>
            <w:r>
              <w:rPr>
                <w:sz w:val="20"/>
                <w:szCs w:val="20"/>
              </w:rPr>
              <w:t>Database, integration and security cases</w:t>
            </w:r>
          </w:p>
        </w:tc>
      </w:tr>
      <w:tr w:rsidR="005D00F2" w14:paraId="2E9EDD63" w14:textId="77777777">
        <w:trPr>
          <w:trHeight w:val="464"/>
          <w:jc w:val="center"/>
        </w:trPr>
        <w:tc>
          <w:tcPr>
            <w:tcW w:w="3160" w:type="dxa"/>
            <w:vAlign w:val="center"/>
          </w:tcPr>
          <w:p w14:paraId="25F36C94" w14:textId="77777777" w:rsidR="005D00F2" w:rsidRDefault="009B071D">
            <w:pPr>
              <w:spacing w:after="20"/>
              <w:rPr>
                <w:sz w:val="20"/>
                <w:szCs w:val="20"/>
              </w:rPr>
            </w:pPr>
            <w:r>
              <w:rPr>
                <w:sz w:val="20"/>
                <w:szCs w:val="20"/>
              </w:rPr>
              <w:t>Documentation</w:t>
            </w:r>
          </w:p>
        </w:tc>
        <w:tc>
          <w:tcPr>
            <w:tcW w:w="3160" w:type="dxa"/>
            <w:vAlign w:val="center"/>
          </w:tcPr>
          <w:p w14:paraId="06994050" w14:textId="77777777" w:rsidR="005D00F2" w:rsidRDefault="009B071D">
            <w:pPr>
              <w:spacing w:after="20"/>
              <w:rPr>
                <w:sz w:val="20"/>
                <w:szCs w:val="20"/>
              </w:rPr>
            </w:pPr>
            <w:r>
              <w:rPr>
                <w:sz w:val="20"/>
                <w:szCs w:val="20"/>
              </w:rPr>
              <w:t>Chapters 1, 3 and selected figures</w:t>
            </w:r>
          </w:p>
        </w:tc>
        <w:tc>
          <w:tcPr>
            <w:tcW w:w="3160" w:type="dxa"/>
            <w:vAlign w:val="center"/>
          </w:tcPr>
          <w:p w14:paraId="4044E8AC" w14:textId="77777777" w:rsidR="005D00F2" w:rsidRDefault="009B071D">
            <w:pPr>
              <w:spacing w:after="20"/>
              <w:rPr>
                <w:sz w:val="20"/>
                <w:szCs w:val="20"/>
              </w:rPr>
            </w:pPr>
            <w:r>
              <w:rPr>
                <w:sz w:val="20"/>
                <w:szCs w:val="20"/>
              </w:rPr>
              <w:t>Chapters 2, 4, 5 and references</w:t>
            </w:r>
          </w:p>
        </w:tc>
      </w:tr>
      <w:tr w:rsidR="005D00F2" w14:paraId="53AE8B96" w14:textId="77777777">
        <w:trPr>
          <w:trHeight w:val="480"/>
          <w:jc w:val="center"/>
        </w:trPr>
        <w:tc>
          <w:tcPr>
            <w:tcW w:w="3160" w:type="dxa"/>
            <w:vAlign w:val="center"/>
          </w:tcPr>
          <w:p w14:paraId="1F9FDCB5" w14:textId="77777777" w:rsidR="005D00F2" w:rsidRDefault="009B071D">
            <w:pPr>
              <w:spacing w:after="20"/>
              <w:rPr>
                <w:sz w:val="20"/>
                <w:szCs w:val="20"/>
              </w:rPr>
            </w:pPr>
            <w:r>
              <w:rPr>
                <w:sz w:val="20"/>
                <w:szCs w:val="20"/>
              </w:rPr>
              <w:t>Contribution</w:t>
            </w:r>
          </w:p>
        </w:tc>
        <w:tc>
          <w:tcPr>
            <w:tcW w:w="3160" w:type="dxa"/>
            <w:vAlign w:val="center"/>
          </w:tcPr>
          <w:p w14:paraId="52E2D901" w14:textId="77777777" w:rsidR="005D00F2" w:rsidRDefault="009B071D">
            <w:pPr>
              <w:spacing w:after="20"/>
              <w:rPr>
                <w:sz w:val="20"/>
                <w:szCs w:val="20"/>
              </w:rPr>
            </w:pPr>
            <w:r>
              <w:rPr>
                <w:sz w:val="20"/>
                <w:szCs w:val="20"/>
              </w:rPr>
              <w:t>50%</w:t>
            </w:r>
          </w:p>
        </w:tc>
        <w:tc>
          <w:tcPr>
            <w:tcW w:w="3160" w:type="dxa"/>
            <w:vAlign w:val="center"/>
          </w:tcPr>
          <w:p w14:paraId="63ABDF9E" w14:textId="77777777" w:rsidR="005D00F2" w:rsidRDefault="009B071D">
            <w:pPr>
              <w:spacing w:after="20"/>
              <w:rPr>
                <w:sz w:val="20"/>
                <w:szCs w:val="20"/>
              </w:rPr>
            </w:pPr>
            <w:r>
              <w:rPr>
                <w:sz w:val="20"/>
                <w:szCs w:val="20"/>
              </w:rPr>
              <w:t>50%</w:t>
            </w:r>
          </w:p>
        </w:tc>
      </w:tr>
    </w:tbl>
    <w:p w14:paraId="6A2DD580" w14:textId="77777777" w:rsidR="005D00F2" w:rsidRDefault="005D00F2"/>
    <w:p w14:paraId="7B6491CC" w14:textId="77777777" w:rsidR="005D00F2" w:rsidRDefault="009B071D">
      <w:pPr>
        <w:pStyle w:val="Heading1"/>
      </w:pPr>
      <w:r>
        <w:t>CAPSTONE PROJECT OUTCOME MAPPING SHEET</w:t>
      </w:r>
    </w:p>
    <w:tbl>
      <w:tblPr>
        <w:tblStyle w:val="TableGrid"/>
        <w:tblW w:w="0" w:type="auto"/>
        <w:jc w:val="center"/>
        <w:tblLook w:val="04A0" w:firstRow="1" w:lastRow="0" w:firstColumn="1" w:lastColumn="0" w:noHBand="0" w:noVBand="1"/>
      </w:tblPr>
      <w:tblGrid>
        <w:gridCol w:w="2633"/>
        <w:gridCol w:w="2633"/>
        <w:gridCol w:w="2633"/>
      </w:tblGrid>
      <w:tr w:rsidR="005D00F2" w14:paraId="3D569AFC" w14:textId="77777777">
        <w:trPr>
          <w:trHeight w:val="90"/>
          <w:jc w:val="center"/>
        </w:trPr>
        <w:tc>
          <w:tcPr>
            <w:tcW w:w="2633" w:type="dxa"/>
            <w:vAlign w:val="center"/>
          </w:tcPr>
          <w:p w14:paraId="5C3A3A71" w14:textId="77777777" w:rsidR="005D00F2" w:rsidRDefault="009B071D">
            <w:pPr>
              <w:spacing w:after="20"/>
              <w:rPr>
                <w:sz w:val="20"/>
                <w:szCs w:val="20"/>
              </w:rPr>
            </w:pPr>
            <w:r>
              <w:rPr>
                <w:b/>
                <w:sz w:val="20"/>
                <w:szCs w:val="20"/>
              </w:rPr>
              <w:t>Outcome Evidence</w:t>
            </w:r>
          </w:p>
        </w:tc>
        <w:tc>
          <w:tcPr>
            <w:tcW w:w="2633" w:type="dxa"/>
            <w:vAlign w:val="center"/>
          </w:tcPr>
          <w:p w14:paraId="40E0DA24" w14:textId="77777777" w:rsidR="005D00F2" w:rsidRDefault="009B071D">
            <w:pPr>
              <w:spacing w:after="20"/>
              <w:rPr>
                <w:sz w:val="20"/>
                <w:szCs w:val="20"/>
              </w:rPr>
            </w:pPr>
            <w:r>
              <w:rPr>
                <w:b/>
                <w:sz w:val="20"/>
                <w:szCs w:val="20"/>
              </w:rPr>
              <w:t>SO / Area</w:t>
            </w:r>
          </w:p>
        </w:tc>
        <w:tc>
          <w:tcPr>
            <w:tcW w:w="2633" w:type="dxa"/>
            <w:vAlign w:val="center"/>
          </w:tcPr>
          <w:p w14:paraId="0D1D6FCC" w14:textId="77777777" w:rsidR="005D00F2" w:rsidRDefault="009B071D">
            <w:pPr>
              <w:spacing w:after="20"/>
              <w:rPr>
                <w:sz w:val="20"/>
                <w:szCs w:val="20"/>
              </w:rPr>
            </w:pPr>
            <w:r>
              <w:rPr>
                <w:b/>
                <w:sz w:val="20"/>
                <w:szCs w:val="20"/>
              </w:rPr>
              <w:t>Location in This Report</w:t>
            </w:r>
          </w:p>
        </w:tc>
      </w:tr>
      <w:tr w:rsidR="005D00F2" w14:paraId="4D4626F7" w14:textId="77777777">
        <w:trPr>
          <w:trHeight w:val="90"/>
          <w:jc w:val="center"/>
        </w:trPr>
        <w:tc>
          <w:tcPr>
            <w:tcW w:w="2633" w:type="dxa"/>
            <w:vAlign w:val="center"/>
          </w:tcPr>
          <w:p w14:paraId="3E848007" w14:textId="77777777" w:rsidR="005D00F2" w:rsidRDefault="009B071D">
            <w:pPr>
              <w:spacing w:after="20"/>
              <w:rPr>
                <w:sz w:val="20"/>
                <w:szCs w:val="20"/>
              </w:rPr>
            </w:pPr>
            <w:r>
              <w:rPr>
                <w:sz w:val="20"/>
                <w:szCs w:val="20"/>
              </w:rPr>
              <w:t>Complex engineering problem formulation</w:t>
            </w:r>
          </w:p>
        </w:tc>
        <w:tc>
          <w:tcPr>
            <w:tcW w:w="2633" w:type="dxa"/>
            <w:vAlign w:val="center"/>
          </w:tcPr>
          <w:p w14:paraId="7C305525" w14:textId="77777777" w:rsidR="005D00F2" w:rsidRDefault="009B071D">
            <w:pPr>
              <w:spacing w:after="20"/>
              <w:rPr>
                <w:sz w:val="20"/>
                <w:szCs w:val="20"/>
              </w:rPr>
            </w:pPr>
            <w:r>
              <w:rPr>
                <w:sz w:val="20"/>
                <w:szCs w:val="20"/>
              </w:rPr>
              <w:t>SO1</w:t>
            </w:r>
          </w:p>
        </w:tc>
        <w:tc>
          <w:tcPr>
            <w:tcW w:w="2633" w:type="dxa"/>
            <w:vAlign w:val="center"/>
          </w:tcPr>
          <w:p w14:paraId="653F6D04" w14:textId="77777777" w:rsidR="005D00F2" w:rsidRDefault="009B071D">
            <w:pPr>
              <w:spacing w:after="20"/>
              <w:rPr>
                <w:sz w:val="20"/>
                <w:szCs w:val="20"/>
              </w:rPr>
            </w:pPr>
            <w:r>
              <w:rPr>
                <w:sz w:val="20"/>
                <w:szCs w:val="20"/>
              </w:rPr>
              <w:t>Ch. 1, Ch. 2</w:t>
            </w:r>
          </w:p>
        </w:tc>
      </w:tr>
      <w:tr w:rsidR="005D00F2" w14:paraId="5402044A" w14:textId="77777777">
        <w:trPr>
          <w:trHeight w:val="90"/>
          <w:jc w:val="center"/>
        </w:trPr>
        <w:tc>
          <w:tcPr>
            <w:tcW w:w="2633" w:type="dxa"/>
            <w:vAlign w:val="center"/>
          </w:tcPr>
          <w:p w14:paraId="1751BCE1" w14:textId="77777777" w:rsidR="005D00F2" w:rsidRDefault="009B071D">
            <w:pPr>
              <w:spacing w:after="20"/>
              <w:rPr>
                <w:sz w:val="20"/>
                <w:szCs w:val="20"/>
              </w:rPr>
            </w:pPr>
            <w:r>
              <w:rPr>
                <w:sz w:val="20"/>
                <w:szCs w:val="20"/>
              </w:rPr>
              <w:t>Engineering design under constraints</w:t>
            </w:r>
          </w:p>
        </w:tc>
        <w:tc>
          <w:tcPr>
            <w:tcW w:w="2633" w:type="dxa"/>
            <w:vAlign w:val="center"/>
          </w:tcPr>
          <w:p w14:paraId="35C7D3D6" w14:textId="77777777" w:rsidR="005D00F2" w:rsidRDefault="009B071D">
            <w:pPr>
              <w:spacing w:after="20"/>
              <w:rPr>
                <w:sz w:val="20"/>
                <w:szCs w:val="20"/>
              </w:rPr>
            </w:pPr>
            <w:r>
              <w:rPr>
                <w:sz w:val="20"/>
                <w:szCs w:val="20"/>
              </w:rPr>
              <w:t>SO2</w:t>
            </w:r>
          </w:p>
        </w:tc>
        <w:tc>
          <w:tcPr>
            <w:tcW w:w="2633" w:type="dxa"/>
            <w:vAlign w:val="center"/>
          </w:tcPr>
          <w:p w14:paraId="4E169940" w14:textId="77777777" w:rsidR="005D00F2" w:rsidRDefault="009B071D">
            <w:pPr>
              <w:spacing w:after="20"/>
              <w:rPr>
                <w:sz w:val="20"/>
                <w:szCs w:val="20"/>
              </w:rPr>
            </w:pPr>
            <w:r>
              <w:rPr>
                <w:sz w:val="20"/>
                <w:szCs w:val="20"/>
              </w:rPr>
              <w:t>Ch. 3</w:t>
            </w:r>
          </w:p>
        </w:tc>
      </w:tr>
      <w:tr w:rsidR="005D00F2" w14:paraId="5DBD3790" w14:textId="77777777">
        <w:trPr>
          <w:trHeight w:val="90"/>
          <w:jc w:val="center"/>
        </w:trPr>
        <w:tc>
          <w:tcPr>
            <w:tcW w:w="2633" w:type="dxa"/>
            <w:vAlign w:val="center"/>
          </w:tcPr>
          <w:p w14:paraId="6C6B7521" w14:textId="77777777" w:rsidR="005D00F2" w:rsidRDefault="009B071D">
            <w:pPr>
              <w:spacing w:after="20"/>
              <w:rPr>
                <w:sz w:val="20"/>
                <w:szCs w:val="20"/>
              </w:rPr>
            </w:pPr>
            <w:r>
              <w:rPr>
                <w:sz w:val="20"/>
                <w:szCs w:val="20"/>
              </w:rPr>
              <w:t>Written/oral technical communication</w:t>
            </w:r>
          </w:p>
        </w:tc>
        <w:tc>
          <w:tcPr>
            <w:tcW w:w="2633" w:type="dxa"/>
            <w:vAlign w:val="center"/>
          </w:tcPr>
          <w:p w14:paraId="7179628E" w14:textId="77777777" w:rsidR="005D00F2" w:rsidRDefault="009B071D">
            <w:pPr>
              <w:spacing w:after="20"/>
              <w:rPr>
                <w:sz w:val="20"/>
                <w:szCs w:val="20"/>
              </w:rPr>
            </w:pPr>
            <w:r>
              <w:rPr>
                <w:sz w:val="20"/>
                <w:szCs w:val="20"/>
              </w:rPr>
              <w:t>SO3</w:t>
            </w:r>
          </w:p>
        </w:tc>
        <w:tc>
          <w:tcPr>
            <w:tcW w:w="2633" w:type="dxa"/>
            <w:vAlign w:val="center"/>
          </w:tcPr>
          <w:p w14:paraId="58C6CD42" w14:textId="77777777" w:rsidR="005D00F2" w:rsidRDefault="009B071D">
            <w:pPr>
              <w:spacing w:after="20"/>
              <w:rPr>
                <w:sz w:val="20"/>
                <w:szCs w:val="20"/>
              </w:rPr>
            </w:pPr>
            <w:r>
              <w:rPr>
                <w:sz w:val="20"/>
                <w:szCs w:val="20"/>
              </w:rPr>
              <w:t>Whole report + Viva</w:t>
            </w:r>
          </w:p>
        </w:tc>
      </w:tr>
      <w:tr w:rsidR="005D00F2" w14:paraId="65C49004" w14:textId="77777777">
        <w:trPr>
          <w:trHeight w:val="90"/>
          <w:jc w:val="center"/>
        </w:trPr>
        <w:tc>
          <w:tcPr>
            <w:tcW w:w="2633" w:type="dxa"/>
            <w:vAlign w:val="center"/>
          </w:tcPr>
          <w:p w14:paraId="3F09804E" w14:textId="77777777" w:rsidR="005D00F2" w:rsidRDefault="009B071D">
            <w:pPr>
              <w:spacing w:after="20"/>
              <w:rPr>
                <w:sz w:val="20"/>
                <w:szCs w:val="20"/>
              </w:rPr>
            </w:pPr>
            <w:r>
              <w:rPr>
                <w:sz w:val="20"/>
                <w:szCs w:val="20"/>
              </w:rPr>
              <w:t>Ethics and professional responsibility</w:t>
            </w:r>
          </w:p>
        </w:tc>
        <w:tc>
          <w:tcPr>
            <w:tcW w:w="2633" w:type="dxa"/>
            <w:vAlign w:val="center"/>
          </w:tcPr>
          <w:p w14:paraId="6A8C06E0" w14:textId="77777777" w:rsidR="005D00F2" w:rsidRDefault="009B071D">
            <w:pPr>
              <w:spacing w:after="20"/>
              <w:rPr>
                <w:sz w:val="20"/>
                <w:szCs w:val="20"/>
              </w:rPr>
            </w:pPr>
            <w:r>
              <w:rPr>
                <w:sz w:val="20"/>
                <w:szCs w:val="20"/>
              </w:rPr>
              <w:t>SO4</w:t>
            </w:r>
          </w:p>
        </w:tc>
        <w:tc>
          <w:tcPr>
            <w:tcW w:w="2633" w:type="dxa"/>
            <w:vAlign w:val="center"/>
          </w:tcPr>
          <w:p w14:paraId="18F0B7B6" w14:textId="77777777" w:rsidR="005D00F2" w:rsidRDefault="009B071D">
            <w:pPr>
              <w:spacing w:after="20"/>
              <w:rPr>
                <w:sz w:val="20"/>
                <w:szCs w:val="20"/>
              </w:rPr>
            </w:pPr>
            <w:r>
              <w:rPr>
                <w:sz w:val="20"/>
                <w:szCs w:val="20"/>
              </w:rPr>
              <w:t>Ch. 3 (3.7)</w:t>
            </w:r>
          </w:p>
        </w:tc>
      </w:tr>
      <w:tr w:rsidR="005D00F2" w14:paraId="59948FD8" w14:textId="77777777">
        <w:trPr>
          <w:trHeight w:val="90"/>
          <w:jc w:val="center"/>
        </w:trPr>
        <w:tc>
          <w:tcPr>
            <w:tcW w:w="2633" w:type="dxa"/>
            <w:vAlign w:val="center"/>
          </w:tcPr>
          <w:p w14:paraId="40D5CD8F" w14:textId="77777777" w:rsidR="005D00F2" w:rsidRDefault="009B071D">
            <w:pPr>
              <w:spacing w:after="20"/>
              <w:rPr>
                <w:sz w:val="20"/>
                <w:szCs w:val="20"/>
              </w:rPr>
            </w:pPr>
            <w:r>
              <w:rPr>
                <w:sz w:val="20"/>
                <w:szCs w:val="20"/>
              </w:rPr>
              <w:t>Teamwork and leadership</w:t>
            </w:r>
          </w:p>
        </w:tc>
        <w:tc>
          <w:tcPr>
            <w:tcW w:w="2633" w:type="dxa"/>
            <w:vAlign w:val="center"/>
          </w:tcPr>
          <w:p w14:paraId="653BB433" w14:textId="77777777" w:rsidR="005D00F2" w:rsidRDefault="009B071D">
            <w:pPr>
              <w:spacing w:after="20"/>
              <w:rPr>
                <w:sz w:val="20"/>
                <w:szCs w:val="20"/>
              </w:rPr>
            </w:pPr>
            <w:r>
              <w:rPr>
                <w:sz w:val="20"/>
                <w:szCs w:val="20"/>
              </w:rPr>
              <w:t>SO5</w:t>
            </w:r>
          </w:p>
        </w:tc>
        <w:tc>
          <w:tcPr>
            <w:tcW w:w="2633" w:type="dxa"/>
            <w:vAlign w:val="center"/>
          </w:tcPr>
          <w:p w14:paraId="3E7CECC8" w14:textId="77777777" w:rsidR="005D00F2" w:rsidRDefault="009B071D">
            <w:pPr>
              <w:spacing w:after="20"/>
              <w:rPr>
                <w:sz w:val="20"/>
                <w:szCs w:val="20"/>
              </w:rPr>
            </w:pPr>
            <w:r>
              <w:rPr>
                <w:sz w:val="20"/>
                <w:szCs w:val="20"/>
              </w:rPr>
              <w:t>Ch. 4 (4.8)</w:t>
            </w:r>
          </w:p>
        </w:tc>
      </w:tr>
      <w:tr w:rsidR="005D00F2" w14:paraId="76A0E205" w14:textId="77777777">
        <w:trPr>
          <w:trHeight w:val="90"/>
          <w:jc w:val="center"/>
        </w:trPr>
        <w:tc>
          <w:tcPr>
            <w:tcW w:w="2633" w:type="dxa"/>
            <w:vAlign w:val="center"/>
          </w:tcPr>
          <w:p w14:paraId="335F2D7B" w14:textId="77777777" w:rsidR="005D00F2" w:rsidRDefault="009B071D">
            <w:pPr>
              <w:spacing w:after="20"/>
              <w:rPr>
                <w:sz w:val="20"/>
                <w:szCs w:val="20"/>
              </w:rPr>
            </w:pPr>
            <w:r>
              <w:rPr>
                <w:sz w:val="20"/>
                <w:szCs w:val="20"/>
              </w:rPr>
              <w:t>Experimentation, analysis, engineering judgment</w:t>
            </w:r>
          </w:p>
        </w:tc>
        <w:tc>
          <w:tcPr>
            <w:tcW w:w="2633" w:type="dxa"/>
            <w:vAlign w:val="center"/>
          </w:tcPr>
          <w:p w14:paraId="6560A39E" w14:textId="77777777" w:rsidR="005D00F2" w:rsidRDefault="009B071D">
            <w:pPr>
              <w:spacing w:after="20"/>
              <w:rPr>
                <w:sz w:val="20"/>
                <w:szCs w:val="20"/>
              </w:rPr>
            </w:pPr>
            <w:r>
              <w:rPr>
                <w:sz w:val="20"/>
                <w:szCs w:val="20"/>
              </w:rPr>
              <w:t>SO6</w:t>
            </w:r>
          </w:p>
        </w:tc>
        <w:tc>
          <w:tcPr>
            <w:tcW w:w="2633" w:type="dxa"/>
            <w:vAlign w:val="center"/>
          </w:tcPr>
          <w:p w14:paraId="4771DFBB" w14:textId="77777777" w:rsidR="005D00F2" w:rsidRDefault="009B071D">
            <w:pPr>
              <w:spacing w:after="20"/>
              <w:rPr>
                <w:sz w:val="20"/>
                <w:szCs w:val="20"/>
              </w:rPr>
            </w:pPr>
            <w:r>
              <w:rPr>
                <w:sz w:val="20"/>
                <w:szCs w:val="20"/>
              </w:rPr>
              <w:t>Ch. 4 (4.3–4.6)</w:t>
            </w:r>
          </w:p>
        </w:tc>
      </w:tr>
      <w:tr w:rsidR="005D00F2" w14:paraId="3E62B2A9" w14:textId="77777777">
        <w:trPr>
          <w:trHeight w:val="90"/>
          <w:jc w:val="center"/>
        </w:trPr>
        <w:tc>
          <w:tcPr>
            <w:tcW w:w="2633" w:type="dxa"/>
            <w:vAlign w:val="center"/>
          </w:tcPr>
          <w:p w14:paraId="150BD8E6" w14:textId="77777777" w:rsidR="005D00F2" w:rsidRDefault="009B071D">
            <w:pPr>
              <w:spacing w:after="20"/>
              <w:rPr>
                <w:sz w:val="20"/>
                <w:szCs w:val="20"/>
              </w:rPr>
            </w:pPr>
            <w:r>
              <w:rPr>
                <w:sz w:val="20"/>
                <w:szCs w:val="20"/>
              </w:rPr>
              <w:t>Independent acquisition of new knowledge</w:t>
            </w:r>
          </w:p>
        </w:tc>
        <w:tc>
          <w:tcPr>
            <w:tcW w:w="2633" w:type="dxa"/>
            <w:vAlign w:val="center"/>
          </w:tcPr>
          <w:p w14:paraId="028CA56F" w14:textId="77777777" w:rsidR="005D00F2" w:rsidRDefault="009B071D">
            <w:pPr>
              <w:spacing w:after="20"/>
              <w:rPr>
                <w:sz w:val="20"/>
                <w:szCs w:val="20"/>
              </w:rPr>
            </w:pPr>
            <w:r>
              <w:rPr>
                <w:sz w:val="20"/>
                <w:szCs w:val="20"/>
              </w:rPr>
              <w:t>SO7</w:t>
            </w:r>
          </w:p>
        </w:tc>
        <w:tc>
          <w:tcPr>
            <w:tcW w:w="2633" w:type="dxa"/>
            <w:vAlign w:val="center"/>
          </w:tcPr>
          <w:p w14:paraId="68B33770" w14:textId="77777777" w:rsidR="005D00F2" w:rsidRDefault="009B071D">
            <w:pPr>
              <w:spacing w:after="20"/>
              <w:rPr>
                <w:sz w:val="20"/>
                <w:szCs w:val="20"/>
              </w:rPr>
            </w:pPr>
            <w:r>
              <w:rPr>
                <w:sz w:val="20"/>
                <w:szCs w:val="20"/>
              </w:rPr>
              <w:t>Ch. 5 (5.3)</w:t>
            </w:r>
          </w:p>
        </w:tc>
      </w:tr>
      <w:tr w:rsidR="005D00F2" w14:paraId="1A49A739" w14:textId="77777777">
        <w:trPr>
          <w:trHeight w:val="90"/>
          <w:jc w:val="center"/>
        </w:trPr>
        <w:tc>
          <w:tcPr>
            <w:tcW w:w="2633" w:type="dxa"/>
            <w:vAlign w:val="center"/>
          </w:tcPr>
          <w:p w14:paraId="6B6CC83F" w14:textId="77777777" w:rsidR="005D00F2" w:rsidRDefault="009B071D">
            <w:pPr>
              <w:spacing w:after="20"/>
              <w:rPr>
                <w:sz w:val="20"/>
                <w:szCs w:val="20"/>
              </w:rPr>
            </w:pPr>
            <w:r>
              <w:rPr>
                <w:sz w:val="20"/>
                <w:szCs w:val="20"/>
              </w:rPr>
              <w:t>Standards</w:t>
            </w:r>
          </w:p>
        </w:tc>
        <w:tc>
          <w:tcPr>
            <w:tcW w:w="2633" w:type="dxa"/>
            <w:vAlign w:val="center"/>
          </w:tcPr>
          <w:p w14:paraId="474B0455" w14:textId="77777777" w:rsidR="005D00F2" w:rsidRDefault="009B071D">
            <w:pPr>
              <w:spacing w:after="20"/>
              <w:rPr>
                <w:sz w:val="20"/>
                <w:szCs w:val="20"/>
              </w:rPr>
            </w:pPr>
            <w:r>
              <w:rPr>
                <w:sz w:val="20"/>
                <w:szCs w:val="20"/>
              </w:rPr>
              <w:t>SO2</w:t>
            </w:r>
          </w:p>
        </w:tc>
        <w:tc>
          <w:tcPr>
            <w:tcW w:w="2633" w:type="dxa"/>
            <w:vAlign w:val="center"/>
          </w:tcPr>
          <w:p w14:paraId="23F21CDA" w14:textId="77777777" w:rsidR="005D00F2" w:rsidRDefault="009B071D">
            <w:pPr>
              <w:spacing w:after="20"/>
              <w:rPr>
                <w:sz w:val="20"/>
                <w:szCs w:val="20"/>
              </w:rPr>
            </w:pPr>
            <w:r>
              <w:rPr>
                <w:sz w:val="20"/>
                <w:szCs w:val="20"/>
              </w:rPr>
              <w:t>Ch. 3 (3.2)</w:t>
            </w:r>
          </w:p>
        </w:tc>
      </w:tr>
      <w:tr w:rsidR="005D00F2" w14:paraId="560A40B5" w14:textId="77777777">
        <w:trPr>
          <w:trHeight w:val="90"/>
          <w:jc w:val="center"/>
        </w:trPr>
        <w:tc>
          <w:tcPr>
            <w:tcW w:w="2633" w:type="dxa"/>
            <w:vAlign w:val="center"/>
          </w:tcPr>
          <w:p w14:paraId="16A0E8E3" w14:textId="77777777" w:rsidR="005D00F2" w:rsidRDefault="009B071D">
            <w:pPr>
              <w:spacing w:after="20"/>
              <w:rPr>
                <w:sz w:val="20"/>
                <w:szCs w:val="20"/>
              </w:rPr>
            </w:pPr>
            <w:r>
              <w:rPr>
                <w:sz w:val="20"/>
                <w:szCs w:val="20"/>
              </w:rPr>
              <w:t>Sustainability and societal/environmental impact</w:t>
            </w:r>
          </w:p>
        </w:tc>
        <w:tc>
          <w:tcPr>
            <w:tcW w:w="2633" w:type="dxa"/>
            <w:vAlign w:val="center"/>
          </w:tcPr>
          <w:p w14:paraId="36130244" w14:textId="77777777" w:rsidR="005D00F2" w:rsidRDefault="009B071D">
            <w:pPr>
              <w:spacing w:after="20"/>
              <w:rPr>
                <w:sz w:val="20"/>
                <w:szCs w:val="20"/>
              </w:rPr>
            </w:pPr>
            <w:r>
              <w:rPr>
                <w:sz w:val="20"/>
                <w:szCs w:val="20"/>
              </w:rPr>
              <w:t>SO2/SO4</w:t>
            </w:r>
          </w:p>
        </w:tc>
        <w:tc>
          <w:tcPr>
            <w:tcW w:w="2633" w:type="dxa"/>
            <w:vAlign w:val="center"/>
          </w:tcPr>
          <w:p w14:paraId="124AAE37" w14:textId="77777777" w:rsidR="005D00F2" w:rsidRDefault="009B071D">
            <w:pPr>
              <w:spacing w:after="20"/>
              <w:rPr>
                <w:sz w:val="20"/>
                <w:szCs w:val="20"/>
              </w:rPr>
            </w:pPr>
            <w:r>
              <w:rPr>
                <w:sz w:val="20"/>
                <w:szCs w:val="20"/>
              </w:rPr>
              <w:t>Ch. 3 (3.7)</w:t>
            </w:r>
          </w:p>
        </w:tc>
      </w:tr>
      <w:tr w:rsidR="005D00F2" w14:paraId="4F5A1B91" w14:textId="77777777">
        <w:trPr>
          <w:trHeight w:val="90"/>
          <w:jc w:val="center"/>
        </w:trPr>
        <w:tc>
          <w:tcPr>
            <w:tcW w:w="2633" w:type="dxa"/>
            <w:vAlign w:val="center"/>
          </w:tcPr>
          <w:p w14:paraId="62613997" w14:textId="77777777" w:rsidR="005D00F2" w:rsidRDefault="009B071D">
            <w:pPr>
              <w:spacing w:after="20"/>
              <w:rPr>
                <w:sz w:val="20"/>
                <w:szCs w:val="20"/>
              </w:rPr>
            </w:pPr>
            <w:r>
              <w:rPr>
                <w:sz w:val="20"/>
                <w:szCs w:val="20"/>
              </w:rPr>
              <w:t>Risk assessment and mitigation</w:t>
            </w:r>
          </w:p>
        </w:tc>
        <w:tc>
          <w:tcPr>
            <w:tcW w:w="2633" w:type="dxa"/>
            <w:vAlign w:val="center"/>
          </w:tcPr>
          <w:p w14:paraId="46EB4DE4" w14:textId="77777777" w:rsidR="005D00F2" w:rsidRDefault="009B071D">
            <w:pPr>
              <w:spacing w:after="20"/>
              <w:rPr>
                <w:sz w:val="20"/>
                <w:szCs w:val="20"/>
              </w:rPr>
            </w:pPr>
            <w:r>
              <w:rPr>
                <w:sz w:val="20"/>
                <w:szCs w:val="20"/>
              </w:rPr>
              <w:t>SO2/SO4</w:t>
            </w:r>
          </w:p>
        </w:tc>
        <w:tc>
          <w:tcPr>
            <w:tcW w:w="2633" w:type="dxa"/>
            <w:vAlign w:val="center"/>
          </w:tcPr>
          <w:p w14:paraId="4C17FD38" w14:textId="77777777" w:rsidR="005D00F2" w:rsidRDefault="009B071D">
            <w:pPr>
              <w:spacing w:after="20"/>
              <w:rPr>
                <w:sz w:val="20"/>
                <w:szCs w:val="20"/>
              </w:rPr>
            </w:pPr>
            <w:r>
              <w:rPr>
                <w:sz w:val="20"/>
                <w:szCs w:val="20"/>
              </w:rPr>
              <w:t>Ch. 3 (3.7)</w:t>
            </w:r>
          </w:p>
        </w:tc>
      </w:tr>
      <w:tr w:rsidR="005D00F2" w14:paraId="10AFCEE1" w14:textId="77777777">
        <w:trPr>
          <w:trHeight w:val="90"/>
          <w:jc w:val="center"/>
        </w:trPr>
        <w:tc>
          <w:tcPr>
            <w:tcW w:w="2633" w:type="dxa"/>
            <w:vAlign w:val="center"/>
          </w:tcPr>
          <w:p w14:paraId="4EE07BCA" w14:textId="77777777" w:rsidR="005D00F2" w:rsidRDefault="009B071D">
            <w:pPr>
              <w:spacing w:after="20"/>
              <w:rPr>
                <w:sz w:val="20"/>
                <w:szCs w:val="20"/>
              </w:rPr>
            </w:pPr>
            <w:r>
              <w:rPr>
                <w:sz w:val="20"/>
                <w:szCs w:val="20"/>
              </w:rPr>
              <w:t>Security considerations</w:t>
            </w:r>
          </w:p>
        </w:tc>
        <w:tc>
          <w:tcPr>
            <w:tcW w:w="2633" w:type="dxa"/>
            <w:vAlign w:val="center"/>
          </w:tcPr>
          <w:p w14:paraId="14F9E6BA" w14:textId="77777777" w:rsidR="005D00F2" w:rsidRDefault="009B071D">
            <w:pPr>
              <w:spacing w:after="20"/>
              <w:rPr>
                <w:sz w:val="20"/>
                <w:szCs w:val="20"/>
              </w:rPr>
            </w:pPr>
            <w:r>
              <w:rPr>
                <w:sz w:val="20"/>
                <w:szCs w:val="20"/>
              </w:rPr>
              <w:t>Relevant SO</w:t>
            </w:r>
          </w:p>
        </w:tc>
        <w:tc>
          <w:tcPr>
            <w:tcW w:w="2633" w:type="dxa"/>
            <w:vAlign w:val="center"/>
          </w:tcPr>
          <w:p w14:paraId="52152817" w14:textId="77777777" w:rsidR="005D00F2" w:rsidRDefault="009B071D">
            <w:pPr>
              <w:spacing w:after="20"/>
              <w:rPr>
                <w:sz w:val="20"/>
                <w:szCs w:val="20"/>
              </w:rPr>
            </w:pPr>
            <w:r>
              <w:rPr>
                <w:sz w:val="20"/>
                <w:szCs w:val="20"/>
              </w:rPr>
              <w:t>Ch. 3 (3.7)</w:t>
            </w:r>
          </w:p>
        </w:tc>
      </w:tr>
      <w:tr w:rsidR="005D00F2" w14:paraId="76E4EE64" w14:textId="77777777">
        <w:trPr>
          <w:trHeight w:val="90"/>
          <w:jc w:val="center"/>
        </w:trPr>
        <w:tc>
          <w:tcPr>
            <w:tcW w:w="2633" w:type="dxa"/>
            <w:vAlign w:val="center"/>
          </w:tcPr>
          <w:p w14:paraId="43A03D05" w14:textId="77777777" w:rsidR="005D00F2" w:rsidRDefault="009B071D">
            <w:pPr>
              <w:spacing w:after="20"/>
              <w:rPr>
                <w:sz w:val="20"/>
                <w:szCs w:val="20"/>
              </w:rPr>
            </w:pPr>
            <w:r>
              <w:rPr>
                <w:sz w:val="20"/>
                <w:szCs w:val="20"/>
              </w:rPr>
              <w:t>Integrated/system-level engineering</w:t>
            </w:r>
          </w:p>
        </w:tc>
        <w:tc>
          <w:tcPr>
            <w:tcW w:w="2633" w:type="dxa"/>
            <w:vAlign w:val="center"/>
          </w:tcPr>
          <w:p w14:paraId="7551B3E4" w14:textId="77777777" w:rsidR="005D00F2" w:rsidRDefault="009B071D">
            <w:pPr>
              <w:spacing w:after="20"/>
              <w:rPr>
                <w:sz w:val="20"/>
                <w:szCs w:val="20"/>
              </w:rPr>
            </w:pPr>
            <w:r>
              <w:rPr>
                <w:sz w:val="20"/>
                <w:szCs w:val="20"/>
              </w:rPr>
              <w:t>SO1/SO2</w:t>
            </w:r>
          </w:p>
        </w:tc>
        <w:tc>
          <w:tcPr>
            <w:tcW w:w="2633" w:type="dxa"/>
            <w:vAlign w:val="center"/>
          </w:tcPr>
          <w:p w14:paraId="5A6F322E" w14:textId="77777777" w:rsidR="005D00F2" w:rsidRDefault="009B071D">
            <w:pPr>
              <w:spacing w:after="20"/>
              <w:rPr>
                <w:sz w:val="20"/>
                <w:szCs w:val="20"/>
              </w:rPr>
            </w:pPr>
            <w:r>
              <w:rPr>
                <w:sz w:val="20"/>
                <w:szCs w:val="20"/>
              </w:rPr>
              <w:t>Ch. 3 (3.5)</w:t>
            </w:r>
          </w:p>
        </w:tc>
      </w:tr>
      <w:tr w:rsidR="005D00F2" w14:paraId="5FE88397" w14:textId="77777777">
        <w:trPr>
          <w:trHeight w:val="90"/>
          <w:jc w:val="center"/>
        </w:trPr>
        <w:tc>
          <w:tcPr>
            <w:tcW w:w="2633" w:type="dxa"/>
            <w:vAlign w:val="center"/>
          </w:tcPr>
          <w:p w14:paraId="479A70CF" w14:textId="77777777" w:rsidR="005D00F2" w:rsidRDefault="009B071D">
            <w:pPr>
              <w:spacing w:after="20"/>
              <w:rPr>
                <w:sz w:val="20"/>
                <w:szCs w:val="20"/>
              </w:rPr>
            </w:pPr>
            <w:r>
              <w:rPr>
                <w:sz w:val="20"/>
                <w:szCs w:val="20"/>
              </w:rPr>
              <w:t>Project planning and management</w:t>
            </w:r>
          </w:p>
        </w:tc>
        <w:tc>
          <w:tcPr>
            <w:tcW w:w="2633" w:type="dxa"/>
            <w:vAlign w:val="center"/>
          </w:tcPr>
          <w:p w14:paraId="0AE6800E" w14:textId="77777777" w:rsidR="005D00F2" w:rsidRDefault="009B071D">
            <w:pPr>
              <w:spacing w:after="20"/>
              <w:rPr>
                <w:sz w:val="20"/>
                <w:szCs w:val="20"/>
              </w:rPr>
            </w:pPr>
            <w:r>
              <w:rPr>
                <w:sz w:val="20"/>
                <w:szCs w:val="20"/>
              </w:rPr>
              <w:t>SO5</w:t>
            </w:r>
          </w:p>
        </w:tc>
        <w:tc>
          <w:tcPr>
            <w:tcW w:w="2633" w:type="dxa"/>
            <w:vAlign w:val="center"/>
          </w:tcPr>
          <w:p w14:paraId="47CB5E2B" w14:textId="77777777" w:rsidR="005D00F2" w:rsidRDefault="009B071D">
            <w:pPr>
              <w:spacing w:after="20"/>
              <w:rPr>
                <w:sz w:val="20"/>
                <w:szCs w:val="20"/>
              </w:rPr>
            </w:pPr>
            <w:r>
              <w:rPr>
                <w:sz w:val="20"/>
                <w:szCs w:val="20"/>
              </w:rPr>
              <w:t>Ch. 4 (4.8)</w:t>
            </w:r>
          </w:p>
        </w:tc>
      </w:tr>
      <w:tr w:rsidR="005D00F2" w14:paraId="308DE147" w14:textId="77777777">
        <w:trPr>
          <w:trHeight w:val="90"/>
          <w:jc w:val="center"/>
        </w:trPr>
        <w:tc>
          <w:tcPr>
            <w:tcW w:w="2633" w:type="dxa"/>
            <w:vAlign w:val="center"/>
          </w:tcPr>
          <w:p w14:paraId="760D2E3D" w14:textId="77777777" w:rsidR="005D00F2" w:rsidRDefault="009B071D">
            <w:pPr>
              <w:spacing w:after="20"/>
              <w:rPr>
                <w:sz w:val="20"/>
                <w:szCs w:val="20"/>
              </w:rPr>
            </w:pPr>
            <w:r>
              <w:rPr>
                <w:sz w:val="20"/>
                <w:szCs w:val="20"/>
              </w:rPr>
              <w:t>Individual contribution</w:t>
            </w:r>
          </w:p>
        </w:tc>
        <w:tc>
          <w:tcPr>
            <w:tcW w:w="2633" w:type="dxa"/>
            <w:vAlign w:val="center"/>
          </w:tcPr>
          <w:p w14:paraId="72B3DA0F" w14:textId="77777777" w:rsidR="005D00F2" w:rsidRDefault="009B071D">
            <w:pPr>
              <w:spacing w:after="20"/>
              <w:rPr>
                <w:sz w:val="20"/>
                <w:szCs w:val="20"/>
              </w:rPr>
            </w:pPr>
            <w:r>
              <w:rPr>
                <w:sz w:val="20"/>
                <w:szCs w:val="20"/>
              </w:rPr>
              <w:t>SO1–SO7</w:t>
            </w:r>
          </w:p>
        </w:tc>
        <w:tc>
          <w:tcPr>
            <w:tcW w:w="2633" w:type="dxa"/>
            <w:vAlign w:val="center"/>
          </w:tcPr>
          <w:p w14:paraId="78C1740C" w14:textId="77777777" w:rsidR="005D00F2" w:rsidRDefault="009B071D">
            <w:pPr>
              <w:spacing w:after="20"/>
              <w:rPr>
                <w:sz w:val="20"/>
                <w:szCs w:val="20"/>
              </w:rPr>
            </w:pPr>
            <w:r>
              <w:rPr>
                <w:sz w:val="20"/>
                <w:szCs w:val="20"/>
              </w:rPr>
              <w:t>Contribution Statement + Ch. 4 (4.8)</w:t>
            </w:r>
          </w:p>
        </w:tc>
      </w:tr>
    </w:tbl>
    <w:p w14:paraId="4E083071" w14:textId="77777777" w:rsidR="005D00F2" w:rsidRDefault="005D00F2"/>
    <w:sectPr w:rsidR="005D00F2">
      <w:headerReference w:type="default" r:id="rId18"/>
      <w:pgSz w:w="11909" w:h="16834"/>
      <w:pgMar w:top="1080" w:right="1080"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CD87C" w14:textId="77777777" w:rsidR="005D00F2" w:rsidRDefault="009B071D">
      <w:pPr>
        <w:spacing w:line="240" w:lineRule="auto"/>
      </w:pPr>
      <w:r>
        <w:separator/>
      </w:r>
    </w:p>
  </w:endnote>
  <w:endnote w:type="continuationSeparator" w:id="0">
    <w:p w14:paraId="38991B9A" w14:textId="77777777" w:rsidR="005D00F2" w:rsidRDefault="009B07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default"/>
    <w:sig w:usb0="E00006FF" w:usb1="420024FF" w:usb2="02000000" w:usb3="00000000" w:csb0="2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default"/>
    <w:sig w:usb0="E00002FF" w:usb1="6AC7FDFB" w:usb2="08000012" w:usb3="00000000" w:csb0="4002009F" w:csb1="DFD7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A8FB" w14:textId="77777777" w:rsidR="005D00F2" w:rsidRDefault="009B071D">
    <w:pPr>
      <w:jc w:val="center"/>
    </w:pPr>
    <w:r>
      <w:rPr>
        <w:rFonts w:eastAsia="Times New Roman" w:cs="Times New Roman"/>
        <w:sz w:val="18"/>
        <w:szCs w:val="18"/>
      </w:rPr>
      <w:fldChar w:fldCharType="begin"/>
    </w:r>
    <w:r>
      <w:rPr>
        <w:rFonts w:eastAsia="Times New Roman" w:cs="Times New Roman"/>
        <w:sz w:val="18"/>
        <w:szCs w:val="18"/>
      </w:rPr>
      <w:instrText>PAGE</w:instrText>
    </w:r>
    <w:r>
      <w:rPr>
        <w:rFonts w:eastAsia="Times New Roman" w:cs="Times New Roman"/>
        <w:sz w:val="18"/>
        <w:szCs w:val="18"/>
      </w:rPr>
      <w:fldChar w:fldCharType="separate"/>
    </w:r>
    <w:r>
      <w:rPr>
        <w:rFonts w:eastAsia="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518C7" w14:textId="77777777" w:rsidR="005D00F2" w:rsidRDefault="009B071D">
      <w:pPr>
        <w:spacing w:after="0"/>
      </w:pPr>
      <w:r>
        <w:separator/>
      </w:r>
    </w:p>
  </w:footnote>
  <w:footnote w:type="continuationSeparator" w:id="0">
    <w:p w14:paraId="1678ABCF" w14:textId="77777777" w:rsidR="005D00F2" w:rsidRDefault="009B071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C36A" w14:textId="77777777" w:rsidR="005D00F2" w:rsidRDefault="005D00F2">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ABFF4" w14:textId="77777777" w:rsidR="005D00F2" w:rsidRDefault="009B071D">
    <w:pPr>
      <w:pStyle w:val="Header"/>
      <w:jc w:val="center"/>
    </w:pPr>
    <w:r>
      <w:rPr>
        <w:sz w:val="16"/>
      </w:rPr>
      <w:t>FoodVerse – Intelligent Food Discovery and Smart Ordering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677118CF"/>
    <w:multiLevelType w:val="singleLevel"/>
    <w:tmpl w:val="677118CF"/>
    <w:lvl w:ilvl="0">
      <w:start w:val="18"/>
      <w:numFmt w:val="upperLetter"/>
      <w:suff w:val="space"/>
      <w:lvlText w:val="%1."/>
      <w:lvlJc w:val="left"/>
    </w:lvl>
  </w:abstractNum>
  <w:num w:numId="1" w16cid:durableId="55469450">
    <w:abstractNumId w:val="5"/>
  </w:num>
  <w:num w:numId="2" w16cid:durableId="324094370">
    <w:abstractNumId w:val="3"/>
  </w:num>
  <w:num w:numId="3" w16cid:durableId="37976364">
    <w:abstractNumId w:val="2"/>
  </w:num>
  <w:num w:numId="4" w16cid:durableId="1251541834">
    <w:abstractNumId w:val="4"/>
  </w:num>
  <w:num w:numId="5" w16cid:durableId="1187207047">
    <w:abstractNumId w:val="1"/>
  </w:num>
  <w:num w:numId="6" w16cid:durableId="1345552241">
    <w:abstractNumId w:val="0"/>
  </w:num>
  <w:num w:numId="7" w16cid:durableId="6269328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BDC"/>
    <w:rsid w:val="005D00F2"/>
    <w:rsid w:val="00666FB3"/>
    <w:rsid w:val="0070646F"/>
    <w:rsid w:val="009B071D"/>
    <w:rsid w:val="00A42CC1"/>
    <w:rsid w:val="00AA1D8D"/>
    <w:rsid w:val="00B47730"/>
    <w:rsid w:val="00CB0664"/>
    <w:rsid w:val="00F53ADC"/>
    <w:rsid w:val="00FC693F"/>
    <w:rsid w:val="530613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28E36A36"/>
  <w14:defaultImageDpi w14:val="300"/>
  <w15:docId w15:val="{F58EF8F0-3F4E-454B-AEC1-D93FD4D8C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Times New Roman" w:hAnsi="Times New Roman"/>
      <w:sz w:val="22"/>
      <w:szCs w:val="22"/>
    </w:rPr>
  </w:style>
  <w:style w:type="paragraph" w:styleId="Heading1">
    <w:name w:val="heading 1"/>
    <w:basedOn w:val="Normal"/>
    <w:next w:val="Normal"/>
    <w:link w:val="Heading1Char"/>
    <w:uiPriority w:val="9"/>
    <w:qFormat/>
    <w:pPr>
      <w:keepNext/>
      <w:keepLines/>
      <w:spacing w:before="16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pPr>
      <w:keepNext/>
      <w:keepLines/>
      <w:spacing w:before="16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pPr>
      <w:keepNext/>
      <w:keepLines/>
      <w:spacing w:before="16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before="16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4.png" /><Relationship Id="rId18" Type="http://schemas.openxmlformats.org/officeDocument/2006/relationships/header" Target="header2.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image" Target="media/image8.png"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5" Type="http://schemas.openxmlformats.org/officeDocument/2006/relationships/webSettings" Target="webSettings.xml" /><Relationship Id="rId15" Type="http://schemas.openxmlformats.org/officeDocument/2006/relationships/image" Target="media/image6.png" /><Relationship Id="rId10" Type="http://schemas.openxmlformats.org/officeDocument/2006/relationships/footer" Target="footer1.xml"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5378</Words>
  <Characters>35165</Characters>
  <Application>Microsoft Office Word</Application>
  <DocSecurity>0</DocSecurity>
  <Lines>293</Lines>
  <Paragraphs>80</Paragraphs>
  <ScaleCrop>false</ScaleCrop>
  <Company/>
  <LinksUpToDate>false</LinksUpToDate>
  <CharactersWithSpaces>40463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FoodVerse – Intelligent Food Discovery and Smart Ordering System</dc:title>
  <dc:subject>Internet Programming Capstone Project Report</dc:subject>
  <dc:creator>Student 1 Name; Student 2 Name</dc:creator>
  <cp:keywords>FoodVerse, Internet Programming, JSP, Servlets, JDBC, MySQL</cp:keywords>
  <dc:description>generated by python-docx</dc:description>
  <cp:lastModifiedBy>jeswanth lakkireddy</cp:lastModifiedBy>
  <cp:revision>6</cp:revision>
  <dcterms:created xsi:type="dcterms:W3CDTF">2026-09-16T09:28:00Z</dcterms:created>
  <dcterms:modified xsi:type="dcterms:W3CDTF">2026-09-16T09:31:00Z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eyJoZGlkIjoiYWIzZWEwMTg5OWU4NzlhNTA0NjhmNThjYzY3MWRhNmIiLCJ1c2VySWQiOiI1Njc0ODkzNTI1MzAifQ==</vt:lpwstr>
  </property>
  <property fmtid="{D5CDD505-2E9C-101B-9397-08002B2CF9AE}" pid="3" name="KSOProductBuildVer">
    <vt:lpwstr>1033-12.1.0.28032</vt:lpwstr>
  </property>
  <property fmtid="{D5CDD505-2E9C-101B-9397-08002B2CF9AE}" pid="4" name="ICV">
    <vt:lpwstr>F8273FB78FBB46F39E0DFE07785C3ECE_13</vt:lpwstr>
  </property>
</Properties>
</file>